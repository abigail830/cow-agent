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03895" w14:textId="77777777" w:rsidR="002F29CA" w:rsidRDefault="00000000">
      <w:r>
        <w:rPr>
          <w:noProof/>
        </w:rPr>
        <w:drawing>
          <wp:anchor distT="0" distB="0" distL="114300" distR="114300" simplePos="0" relativeHeight="251651584" behindDoc="0" locked="0" layoutInCell="1" allowOverlap="1" wp14:anchorId="54E605E5" wp14:editId="177D17D5">
            <wp:simplePos x="0" y="0"/>
            <wp:positionH relativeFrom="column">
              <wp:posOffset>4698365</wp:posOffset>
            </wp:positionH>
            <wp:positionV relativeFrom="page">
              <wp:posOffset>552450</wp:posOffset>
            </wp:positionV>
            <wp:extent cx="1627505" cy="701675"/>
            <wp:effectExtent l="0" t="0" r="0" b="0"/>
            <wp:wrapNone/>
            <wp:docPr id="1001" name="Picture 120750907">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0907" name="Picture 12075090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27505" cy="701675"/>
                    </a:xfrm>
                    <a:prstGeom prst="rect">
                      <a:avLst/>
                    </a:prstGeom>
                  </pic:spPr>
                </pic:pic>
              </a:graphicData>
            </a:graphic>
          </wp:anchor>
        </w:drawing>
      </w:r>
    </w:p>
    <w:p w14:paraId="072796FB" w14:textId="77777777" w:rsidR="002F29CA" w:rsidRDefault="00000000">
      <w:r>
        <w:rPr>
          <w:rFonts w:ascii="Roboto Medium" w:hAnsi="Roboto Medium" w:cs="ERNBQN+Arial-BoldMT"/>
          <w:noProof/>
          <w:color w:val="7F7F7F" w:themeColor="text1" w:themeTint="80"/>
          <w:sz w:val="52"/>
          <w:szCs w:val="52"/>
        </w:rPr>
        <w:drawing>
          <wp:anchor distT="0" distB="0" distL="114300" distR="114300" simplePos="0" relativeHeight="251650560" behindDoc="0" locked="0" layoutInCell="1" allowOverlap="1" wp14:anchorId="35080099" wp14:editId="0F0BCC98">
            <wp:simplePos x="0" y="0"/>
            <wp:positionH relativeFrom="column">
              <wp:posOffset>-3120390</wp:posOffset>
            </wp:positionH>
            <wp:positionV relativeFrom="page">
              <wp:posOffset>-1772920</wp:posOffset>
            </wp:positionV>
            <wp:extent cx="6609080" cy="5957570"/>
            <wp:effectExtent l="97155" t="0" r="117475" b="22225"/>
            <wp:wrapNone/>
            <wp:docPr id="1002" name="Picture 19"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261" name="Picture 19" descr="P1#y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rot="16695773">
                      <a:off x="0" y="0"/>
                      <a:ext cx="6609315" cy="5957604"/>
                    </a:xfrm>
                    <a:prstGeom prst="rect">
                      <a:avLst/>
                    </a:prstGeom>
                    <a:noFill/>
                    <a:ln>
                      <a:noFill/>
                    </a:ln>
                  </pic:spPr>
                </pic:pic>
              </a:graphicData>
            </a:graphic>
          </wp:anchor>
        </w:drawing>
      </w:r>
    </w:p>
    <w:p w14:paraId="14D7CF69" w14:textId="77777777" w:rsidR="002F29CA" w:rsidRDefault="002F29CA"/>
    <w:p w14:paraId="363CB9C6" w14:textId="77777777" w:rsidR="002F29CA" w:rsidRDefault="00000000">
      <w:pPr>
        <w:rPr>
          <w:b/>
          <w:bCs/>
          <w:sz w:val="72"/>
          <w:szCs w:val="72"/>
        </w:rPr>
      </w:pPr>
      <w:r>
        <w:rPr>
          <w:b/>
          <w:bCs/>
          <w:noProof/>
          <w:sz w:val="72"/>
          <w:szCs w:val="72"/>
        </w:rPr>
        <mc:AlternateContent>
          <mc:Choice Requires="wps">
            <w:drawing>
              <wp:anchor distT="0" distB="0" distL="114300" distR="114300" simplePos="0" relativeHeight="251663872" behindDoc="1" locked="0" layoutInCell="1" allowOverlap="1" wp14:anchorId="52B4A2FB" wp14:editId="76DD6720">
                <wp:simplePos x="0" y="0"/>
                <wp:positionH relativeFrom="column">
                  <wp:posOffset>-1483995</wp:posOffset>
                </wp:positionH>
                <wp:positionV relativeFrom="page">
                  <wp:posOffset>1861185</wp:posOffset>
                </wp:positionV>
                <wp:extent cx="8046720" cy="8046720"/>
                <wp:effectExtent l="19050" t="19050" r="11430" b="11430"/>
                <wp:wrapNone/>
                <wp:docPr id="1003" name="Oval 21" descr="P3#y1"/>
                <wp:cNvGraphicFramePr/>
                <a:graphic xmlns:a="http://schemas.openxmlformats.org/drawingml/2006/main">
                  <a:graphicData uri="http://schemas.microsoft.com/office/word/2010/wordprocessingShape">
                    <wps:wsp>
                      <wps:cNvSpPr/>
                      <wps:spPr>
                        <a:xfrm>
                          <a:off x="0" y="0"/>
                          <a:ext cx="8046720" cy="8046720"/>
                        </a:xfrm>
                        <a:prstGeom prst="ellipse">
                          <a:avLst/>
                        </a:prstGeom>
                        <a:noFill/>
                        <a:ln w="31750">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5DE61BC" id="Oval 21" o:spid="_x0000_s1026" alt="P3#y1" style="position:absolute;margin-left:-116.85pt;margin-top:146.55pt;width:633.6pt;height:633.6pt;z-index:-25165260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" filled="f" strokecolor="#bfbfbf [2412]" strokeweight="2.5pt">
                <v:stroke joinstyle="miter"/>
                <w10:wrap anchory="page"/>
              </v:oval>
            </w:pict>
          </mc:Fallback>
        </mc:AlternateContent>
      </w:r>
    </w:p>
    <w:p w14:paraId="52AFB779" w14:textId="77777777" w:rsidR="002F29CA" w:rsidRDefault="002F29CA">
      <w:pPr>
        <w:rPr>
          <w:b/>
          <w:bCs/>
          <w:sz w:val="72"/>
          <w:szCs w:val="72"/>
        </w:rPr>
      </w:pPr>
    </w:p>
    <w:p w14:paraId="3A1E6EEE" w14:textId="77777777" w:rsidR="002F29CA" w:rsidRDefault="002F29CA">
      <w:pPr>
        <w:rPr>
          <w:b/>
          <w:bCs/>
          <w:sz w:val="72"/>
          <w:szCs w:val="72"/>
        </w:rPr>
      </w:pPr>
    </w:p>
    <w:p w14:paraId="3C926F5C" w14:textId="77777777" w:rsidR="002F29CA" w:rsidRDefault="002F29CA">
      <w:pPr>
        <w:rPr>
          <w:b/>
          <w:bCs/>
          <w:sz w:val="72"/>
          <w:szCs w:val="72"/>
        </w:rPr>
      </w:pPr>
    </w:p>
    <w:p w14:paraId="58C70086" w14:textId="77777777" w:rsidR="002F29CA" w:rsidRDefault="002F29CA">
      <w:pPr>
        <w:rPr>
          <w:b/>
          <w:bCs/>
          <w:sz w:val="72"/>
          <w:szCs w:val="72"/>
        </w:rPr>
      </w:pPr>
    </w:p>
    <w:p w14:paraId="656C084B" w14:textId="77777777" w:rsidR="002F29CA" w:rsidRDefault="002F29CA">
      <w:pPr>
        <w:rPr>
          <w:b/>
          <w:bCs/>
          <w:sz w:val="72"/>
          <w:szCs w:val="72"/>
        </w:rPr>
      </w:pPr>
    </w:p>
    <w:p w14:paraId="7C87097F" w14:textId="77777777" w:rsidR="002F29CA" w:rsidRDefault="002F29CA">
      <w:pPr>
        <w:rPr>
          <w:b/>
          <w:bCs/>
          <w:sz w:val="72"/>
          <w:szCs w:val="72"/>
        </w:rPr>
      </w:pPr>
    </w:p>
    <w:p w14:paraId="63844EB0" w14:textId="77777777" w:rsidR="002F29CA" w:rsidRDefault="00000000">
      <w:pPr>
        <w:rPr>
          <w:color w:val="FFFFFF" w:themeColor="background1"/>
          <w:sz w:val="32"/>
          <w:szCs w:val="32"/>
          <w14:textFill>
            <w14:solidFill>
              <w14:schemeClr w14:val="bg1">
                <w14:lumMod w14:val="50000"/>
                <w14:lumMod w14:val="75000"/>
                <w14:lumOff w14:val="25000"/>
              </w14:schemeClr>
            </w14:solidFill>
          </w14:textFill>
        </w:rPr>
      </w:pPr>
      <w:r>
        <w:rPr>
          <w:color w:val="FFFFFF" w:themeColor="background1"/>
          <w:sz w:val="32"/>
          <w:szCs w:val="32"/>
          <w14:textFill>
            <w14:solidFill>
              <w14:schemeClr w14:val="bg1">
                <w14:lumMod w14:val="50000"/>
                <w14:lumMod w14:val="75000"/>
                <w14:lumOff w14:val="25000"/>
              </w14:schemeClr>
            </w14:solidFill>
          </w14:textFill>
        </w:rPr>
        <w:t>LEADING AUSTRALIAN CORPORATE SOLUTIONS PROVIDER</w:t>
      </w:r>
    </w:p>
    <w:p w14:paraId="65CB9206" w14:textId="77777777" w:rsidR="002F29CA" w:rsidRDefault="00507956">
      <w:pPr>
        <w:rPr>
          <w:rFonts w:ascii="Roboto Black" w:hAnsi="Roboto Black"/>
          <w:sz w:val="68"/>
          <w:szCs w:val="68"/>
        </w:rPr>
      </w:pPr>
      <w:r>
        <w:rPr>
          <w:rFonts w:cs="ERNBQN+Arial-BoldMT"/>
          <w:b/>
          <w:bCs/>
          <w:noProof/>
          <w:sz w:val="52"/>
          <w:szCs w:val="52"/>
        </w:rPr>
        <mc:AlternateContent>
          <mc:Choice Requires="wps">
            <w:drawing>
              <wp:anchor distT="0" distB="0" distL="114300" distR="114300" simplePos="0" relativeHeight="251667968" behindDoc="0" locked="0" layoutInCell="1" allowOverlap="1" wp14:anchorId="26CA1EB4" wp14:editId="33089E68">
                <wp:simplePos x="0" y="0"/>
                <wp:positionH relativeFrom="column">
                  <wp:posOffset>-102870</wp:posOffset>
                </wp:positionH>
                <wp:positionV relativeFrom="paragraph">
                  <wp:posOffset>387985</wp:posOffset>
                </wp:positionV>
                <wp:extent cx="6425463" cy="1602105"/>
                <wp:effectExtent l="0" t="0" r="0" b="0"/>
                <wp:wrapNone/>
                <wp:docPr id="1004" name="Text Box 25"/>
                <wp:cNvGraphicFramePr/>
                <a:graphic xmlns:a="http://schemas.openxmlformats.org/drawingml/2006/main">
                  <a:graphicData uri="http://schemas.microsoft.com/office/word/2010/wordprocessingShape">
                    <wps:wsp>
                      <wps:cNvSpPr txBox="1"/>
                      <wps:spPr>
                        <a:xfrm>
                          <a:off x="0" y="0"/>
                          <a:ext cx="6425463" cy="1602105"/>
                        </a:xfrm>
                        <a:prstGeom prst="rect">
                          <a:avLst/>
                        </a:prstGeom>
                        <a:noFill/>
                        <a:ln w="6350">
                          <a:noFill/>
                        </a:ln>
                      </wps:spPr>
                      <wps:txbx>
                        <w:txbxContent>
                          <w:p w14:paraId="1BD5B5F0" w14:textId="219BE86F" w:rsidR="00F3725B" w:rsidRPr="009931A5" w:rsidRDefault="009931A5" w:rsidP="00F3725B">
                            <w:pPr>
                              <w:rPr>
                                <w:rFonts w:cs="ERNBQN+Arial-BoldMT"/>
                                <w:b/>
                                <w:bCs/>
                                <w:sz w:val="52"/>
                                <w:szCs w:val="52"/>
                              </w:rPr>
                            </w:pPr>
                            <w:proofErr w:type="gramStart"/>
                            <w:r w:rsidRPr="009931A5">
                              <w:rPr>
                                <w:rFonts w:cs="ERNBQN+Arial-BoldMT"/>
                                <w:b/>
                                <w:bCs/>
                                <w:sz w:val="52"/>
                                <w:szCs w:val="52"/>
                              </w:rPr>
                              <w:t xml:space="preserve">{{ </w:t>
                            </w:r>
                            <w:proofErr w:type="spellStart"/>
                            <w:r w:rsidRPr="009931A5">
                              <w:rPr>
                                <w:rFonts w:cs="ERNBQN+Arial-BoldMT"/>
                                <w:b/>
                                <w:bCs/>
                                <w:sz w:val="52"/>
                                <w:szCs w:val="52"/>
                              </w:rPr>
                              <w:t>cover</w:t>
                            </w:r>
                            <w:proofErr w:type="gramEnd"/>
                            <w:r w:rsidRPr="009931A5">
                              <w:rPr>
                                <w:rFonts w:cs="ERNBQN+Arial-BoldMT"/>
                                <w:b/>
                                <w:bCs/>
                                <w:sz w:val="52"/>
                                <w:szCs w:val="52"/>
                              </w:rPr>
                              <w:t>_</w:t>
                            </w:r>
                            <w:proofErr w:type="gramStart"/>
                            <w:r w:rsidRPr="009931A5">
                              <w:rPr>
                                <w:rFonts w:cs="ERNBQN+Arial-BoldMT"/>
                                <w:b/>
                                <w:bCs/>
                                <w:sz w:val="52"/>
                                <w:szCs w:val="52"/>
                              </w:rPr>
                              <w:t>for</w:t>
                            </w:r>
                            <w:proofErr w:type="spellEnd"/>
                            <w:r w:rsidRPr="009931A5">
                              <w:rPr>
                                <w:rFonts w:cs="ERNBQN+Arial-BoldMT"/>
                                <w:b/>
                                <w:bCs/>
                                <w:sz w:val="52"/>
                                <w:szCs w:val="52"/>
                              </w:rPr>
                              <w:t xml:space="preserve"> }</w:t>
                            </w:r>
                            <w:proofErr w:type="gramEnd"/>
                            <w:r w:rsidRPr="009931A5">
                              <w:rPr>
                                <w:rFonts w:cs="ERNBQN+Arial-BoldMT"/>
                                <w:b/>
                                <w:bCs/>
                                <w:sz w:val="52"/>
                                <w:szCs w:val="52"/>
                              </w:rPr>
                              <w:t>}</w:t>
                            </w:r>
                            <w:r w:rsidR="00F3725B" w:rsidRPr="00F5392A">
                              <w:rPr>
                                <w:rFonts w:cs="ERNBQN+Arial-BoldMT"/>
                                <w:b/>
                                <w:bCs/>
                                <w:sz w:val="52"/>
                                <w:szCs w:val="52"/>
                              </w:rPr>
                              <w:t xml:space="preserve"> InCorp Proposal </w:t>
                            </w:r>
                          </w:p>
                          <w:p w14:paraId="41048791" w14:textId="77777777" w:rsidR="009931A5" w:rsidRPr="009931A5" w:rsidRDefault="009931A5" w:rsidP="009931A5">
                            <w:pPr>
                              <w:spacing w:after="160" w:line="259" w:lineRule="auto"/>
                              <w:rPr>
                                <w:rFonts w:ascii="Roboto Medium" w:hAnsi="Roboto Medium" w:cs="ERNBQN+Arial-BoldMT"/>
                                <w:color w:val="595959" w:themeColor="text1" w:themeTint="A6"/>
                                <w:sz w:val="52"/>
                                <w:szCs w:val="52"/>
                              </w:rPr>
                            </w:pPr>
                            <w:r w:rsidRPr="009931A5">
                              <w:rPr>
                                <w:rFonts w:ascii="Roboto Medium" w:hAnsi="Roboto Medium" w:cs="ERNBQN+Arial-BoldMT"/>
                                <w:color w:val="595959" w:themeColor="text1" w:themeTint="A6"/>
                                <w:sz w:val="52"/>
                                <w:szCs w:val="52"/>
                              </w:rPr>
                              <w:t xml:space="preserve">For </w:t>
                            </w:r>
                            <w:proofErr w:type="gramStart"/>
                            <w:r w:rsidRPr="009931A5">
                              <w:rPr>
                                <w:rFonts w:ascii="Roboto Medium" w:hAnsi="Roboto Medium" w:cs="ERNBQN+Arial-BoldMT"/>
                                <w:color w:val="595959" w:themeColor="text1" w:themeTint="A6"/>
                                <w:sz w:val="52"/>
                                <w:szCs w:val="52"/>
                              </w:rPr>
                              <w:t xml:space="preserve">{{ </w:t>
                            </w:r>
                            <w:proofErr w:type="spellStart"/>
                            <w:r w:rsidRPr="009931A5">
                              <w:rPr>
                                <w:rFonts w:ascii="Roboto Medium" w:hAnsi="Roboto Medium" w:cs="ERNBQN+Arial-BoldMT"/>
                                <w:color w:val="595959" w:themeColor="text1" w:themeTint="A6"/>
                                <w:sz w:val="52"/>
                                <w:szCs w:val="52"/>
                              </w:rPr>
                              <w:t>cover</w:t>
                            </w:r>
                            <w:proofErr w:type="gramEnd"/>
                            <w:r w:rsidRPr="009931A5">
                              <w:rPr>
                                <w:rFonts w:ascii="Roboto Medium" w:hAnsi="Roboto Medium" w:cs="ERNBQN+Arial-BoldMT"/>
                                <w:color w:val="595959" w:themeColor="text1" w:themeTint="A6"/>
                                <w:sz w:val="52"/>
                                <w:szCs w:val="52"/>
                              </w:rPr>
                              <w:t>_</w:t>
                            </w:r>
                            <w:proofErr w:type="gramStart"/>
                            <w:r w:rsidRPr="009931A5">
                              <w:rPr>
                                <w:rFonts w:ascii="Roboto Medium" w:hAnsi="Roboto Medium" w:cs="ERNBQN+Arial-BoldMT"/>
                                <w:color w:val="595959" w:themeColor="text1" w:themeTint="A6"/>
                                <w:sz w:val="52"/>
                                <w:szCs w:val="52"/>
                              </w:rPr>
                              <w:t>for</w:t>
                            </w:r>
                            <w:proofErr w:type="spellEnd"/>
                            <w:r w:rsidRPr="009931A5">
                              <w:rPr>
                                <w:rFonts w:ascii="Roboto Medium" w:hAnsi="Roboto Medium" w:cs="ERNBQN+Arial-BoldMT"/>
                                <w:color w:val="595959" w:themeColor="text1" w:themeTint="A6"/>
                                <w:sz w:val="52"/>
                                <w:szCs w:val="52"/>
                              </w:rPr>
                              <w:t xml:space="preserve"> }</w:t>
                            </w:r>
                            <w:proofErr w:type="gramEnd"/>
                            <w:r w:rsidRPr="009931A5">
                              <w:rPr>
                                <w:rFonts w:ascii="Roboto Medium" w:hAnsi="Roboto Medium" w:cs="ERNBQN+Arial-BoldMT"/>
                                <w:color w:val="595959" w:themeColor="text1" w:themeTint="A6"/>
                                <w:sz w:val="52"/>
                                <w:szCs w:val="52"/>
                              </w:rPr>
                              <w:t>}</w:t>
                            </w:r>
                          </w:p>
                          <w:p w14:paraId="6586FBDF" w14:textId="77777777" w:rsidR="00F3725B" w:rsidRPr="009931A5" w:rsidRDefault="00F372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6CA1EB4" id="_x0000_t202" coordsize="21600,21600" o:spt="202" path="m,l,21600r21600,l21600,xe">
                <v:stroke joinstyle="miter"/>
                <v:path gradientshapeok="t" o:connecttype="rect"/>
              </v:shapetype>
              <v:shape id="Text Box 25" o:spid="_x0000_s1026" type="#_x0000_t202" style="position:absolute;margin-left:-8.1pt;margin-top:30.55pt;width:505.95pt;height:126.15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" filled="f" stroked="f" strokeweight=".5pt">
                <v:textbox>
                  <w:txbxContent>
                    <w:p w14:paraId="1BD5B5F0" w14:textId="219BE86F" w:rsidR="00F3725B" w:rsidRPr="009931A5" w:rsidRDefault="009931A5" w:rsidP="00F3725B">
                      <w:pPr>
                        <w:rPr>
                          <w:rFonts w:cs="ERNBQN+Arial-BoldMT"/>
                          <w:b/>
                          <w:bCs/>
                          <w:sz w:val="52"/>
                          <w:szCs w:val="52"/>
                        </w:rPr>
                      </w:pPr>
                      <w:proofErr w:type="gramStart"/>
                      <w:r w:rsidRPr="009931A5">
                        <w:rPr>
                          <w:rFonts w:cs="ERNBQN+Arial-BoldMT"/>
                          <w:b/>
                          <w:bCs/>
                          <w:sz w:val="52"/>
                          <w:szCs w:val="52"/>
                        </w:rPr>
                        <w:t xml:space="preserve">{{ </w:t>
                      </w:r>
                      <w:proofErr w:type="spellStart"/>
                      <w:r w:rsidRPr="009931A5">
                        <w:rPr>
                          <w:rFonts w:cs="ERNBQN+Arial-BoldMT"/>
                          <w:b/>
                          <w:bCs/>
                          <w:sz w:val="52"/>
                          <w:szCs w:val="52"/>
                        </w:rPr>
                        <w:t>cover</w:t>
                      </w:r>
                      <w:proofErr w:type="gramEnd"/>
                      <w:r w:rsidRPr="009931A5">
                        <w:rPr>
                          <w:rFonts w:cs="ERNBQN+Arial-BoldMT"/>
                          <w:b/>
                          <w:bCs/>
                          <w:sz w:val="52"/>
                          <w:szCs w:val="52"/>
                        </w:rPr>
                        <w:t>_</w:t>
                      </w:r>
                      <w:proofErr w:type="gramStart"/>
                      <w:r w:rsidRPr="009931A5">
                        <w:rPr>
                          <w:rFonts w:cs="ERNBQN+Arial-BoldMT"/>
                          <w:b/>
                          <w:bCs/>
                          <w:sz w:val="52"/>
                          <w:szCs w:val="52"/>
                        </w:rPr>
                        <w:t>for</w:t>
                      </w:r>
                      <w:proofErr w:type="spellEnd"/>
                      <w:r w:rsidRPr="009931A5">
                        <w:rPr>
                          <w:rFonts w:cs="ERNBQN+Arial-BoldMT"/>
                          <w:b/>
                          <w:bCs/>
                          <w:sz w:val="52"/>
                          <w:szCs w:val="52"/>
                        </w:rPr>
                        <w:t xml:space="preserve"> }</w:t>
                      </w:r>
                      <w:proofErr w:type="gramEnd"/>
                      <w:r w:rsidRPr="009931A5">
                        <w:rPr>
                          <w:rFonts w:cs="ERNBQN+Arial-BoldMT"/>
                          <w:b/>
                          <w:bCs/>
                          <w:sz w:val="52"/>
                          <w:szCs w:val="52"/>
                        </w:rPr>
                        <w:t>}</w:t>
                      </w:r>
                      <w:r w:rsidR="00F3725B" w:rsidRPr="00F5392A">
                        <w:rPr>
                          <w:rFonts w:cs="ERNBQN+Arial-BoldMT"/>
                          <w:b/>
                          <w:bCs/>
                          <w:sz w:val="52"/>
                          <w:szCs w:val="52"/>
                        </w:rPr>
                        <w:t xml:space="preserve"> InCorp Proposal </w:t>
                      </w:r>
                    </w:p>
                    <w:p w14:paraId="41048791" w14:textId="77777777" w:rsidR="009931A5" w:rsidRPr="009931A5" w:rsidRDefault="009931A5" w:rsidP="009931A5">
                      <w:pPr>
                        <w:spacing w:after="160" w:line="259" w:lineRule="auto"/>
                        <w:rPr>
                          <w:rFonts w:ascii="Roboto Medium" w:hAnsi="Roboto Medium" w:cs="ERNBQN+Arial-BoldMT"/>
                          <w:color w:val="595959" w:themeColor="text1" w:themeTint="A6"/>
                          <w:sz w:val="52"/>
                          <w:szCs w:val="52"/>
                        </w:rPr>
                      </w:pPr>
                      <w:r w:rsidRPr="009931A5">
                        <w:rPr>
                          <w:rFonts w:ascii="Roboto Medium" w:hAnsi="Roboto Medium" w:cs="ERNBQN+Arial-BoldMT"/>
                          <w:color w:val="595959" w:themeColor="text1" w:themeTint="A6"/>
                          <w:sz w:val="52"/>
                          <w:szCs w:val="52"/>
                        </w:rPr>
                        <w:t xml:space="preserve">For </w:t>
                      </w:r>
                      <w:proofErr w:type="gramStart"/>
                      <w:r w:rsidRPr="009931A5">
                        <w:rPr>
                          <w:rFonts w:ascii="Roboto Medium" w:hAnsi="Roboto Medium" w:cs="ERNBQN+Arial-BoldMT"/>
                          <w:color w:val="595959" w:themeColor="text1" w:themeTint="A6"/>
                          <w:sz w:val="52"/>
                          <w:szCs w:val="52"/>
                        </w:rPr>
                        <w:t xml:space="preserve">{{ </w:t>
                      </w:r>
                      <w:proofErr w:type="spellStart"/>
                      <w:r w:rsidRPr="009931A5">
                        <w:rPr>
                          <w:rFonts w:ascii="Roboto Medium" w:hAnsi="Roboto Medium" w:cs="ERNBQN+Arial-BoldMT"/>
                          <w:color w:val="595959" w:themeColor="text1" w:themeTint="A6"/>
                          <w:sz w:val="52"/>
                          <w:szCs w:val="52"/>
                        </w:rPr>
                        <w:t>cover</w:t>
                      </w:r>
                      <w:proofErr w:type="gramEnd"/>
                      <w:r w:rsidRPr="009931A5">
                        <w:rPr>
                          <w:rFonts w:ascii="Roboto Medium" w:hAnsi="Roboto Medium" w:cs="ERNBQN+Arial-BoldMT"/>
                          <w:color w:val="595959" w:themeColor="text1" w:themeTint="A6"/>
                          <w:sz w:val="52"/>
                          <w:szCs w:val="52"/>
                        </w:rPr>
                        <w:t>_</w:t>
                      </w:r>
                      <w:proofErr w:type="gramStart"/>
                      <w:r w:rsidRPr="009931A5">
                        <w:rPr>
                          <w:rFonts w:ascii="Roboto Medium" w:hAnsi="Roboto Medium" w:cs="ERNBQN+Arial-BoldMT"/>
                          <w:color w:val="595959" w:themeColor="text1" w:themeTint="A6"/>
                          <w:sz w:val="52"/>
                          <w:szCs w:val="52"/>
                        </w:rPr>
                        <w:t>for</w:t>
                      </w:r>
                      <w:proofErr w:type="spellEnd"/>
                      <w:r w:rsidRPr="009931A5">
                        <w:rPr>
                          <w:rFonts w:ascii="Roboto Medium" w:hAnsi="Roboto Medium" w:cs="ERNBQN+Arial-BoldMT"/>
                          <w:color w:val="595959" w:themeColor="text1" w:themeTint="A6"/>
                          <w:sz w:val="52"/>
                          <w:szCs w:val="52"/>
                        </w:rPr>
                        <w:t xml:space="preserve"> }</w:t>
                      </w:r>
                      <w:proofErr w:type="gramEnd"/>
                      <w:r w:rsidRPr="009931A5">
                        <w:rPr>
                          <w:rFonts w:ascii="Roboto Medium" w:hAnsi="Roboto Medium" w:cs="ERNBQN+Arial-BoldMT"/>
                          <w:color w:val="595959" w:themeColor="text1" w:themeTint="A6"/>
                          <w:sz w:val="52"/>
                          <w:szCs w:val="52"/>
                        </w:rPr>
                        <w:t>}</w:t>
                      </w:r>
                    </w:p>
                    <w:p w14:paraId="6586FBDF" w14:textId="77777777" w:rsidR="00F3725B" w:rsidRPr="009931A5" w:rsidRDefault="00F3725B"/>
                  </w:txbxContent>
                </v:textbox>
              </v:shape>
            </w:pict>
          </mc:Fallback>
        </mc:AlternateContent>
      </w:r>
      <w:r>
        <w:rPr>
          <w:rFonts w:ascii="Roboto Black" w:hAnsi="Roboto Black"/>
          <w:sz w:val="68"/>
          <w:szCs w:val="68"/>
        </w:rPr>
        <w:t>INCORP ADVISORY PROPOSAL</w:t>
      </w:r>
    </w:p>
    <w:p w14:paraId="4DADD316" w14:textId="77777777" w:rsidR="002F29CA" w:rsidRDefault="002F29CA">
      <w:pPr>
        <w:rPr>
          <w:rFonts w:cs="ERNBQN+Arial-BoldMT"/>
          <w:b/>
          <w:bCs/>
          <w:sz w:val="52"/>
          <w:szCs w:val="52"/>
        </w:rPr>
      </w:pPr>
    </w:p>
    <w:p w14:paraId="2087C3D8" w14:textId="77777777" w:rsidR="002F29CA" w:rsidRDefault="002F29CA">
      <w:pPr>
        <w:rPr>
          <w:rFonts w:cs="ERNBQN+Arial-BoldMT"/>
          <w:b/>
          <w:bCs/>
          <w:sz w:val="52"/>
          <w:szCs w:val="52"/>
        </w:rPr>
      </w:pPr>
    </w:p>
    <w:p w14:paraId="1370E893" w14:textId="77777777" w:rsidR="002F29CA" w:rsidRPr="00682349" w:rsidRDefault="00000000" w:rsidP="00682349">
      <w:pPr>
        <w:rPr>
          <w:b/>
          <w:bCs/>
          <w:sz w:val="60"/>
          <w:szCs w:val="60"/>
        </w:rPr>
      </w:pPr>
      <w:r>
        <w:rPr>
          <w:b/>
          <w:bCs/>
          <w:noProof/>
          <w:sz w:val="72"/>
          <w:szCs w:val="72"/>
        </w:rPr>
        <w:drawing>
          <wp:anchor distT="0" distB="0" distL="114300" distR="114300" simplePos="0" relativeHeight="251655680" behindDoc="0" locked="0" layoutInCell="1" allowOverlap="1" wp14:anchorId="6CB1CC67" wp14:editId="7BFB7656">
            <wp:simplePos x="0" y="0"/>
            <wp:positionH relativeFrom="column">
              <wp:posOffset>3949065</wp:posOffset>
            </wp:positionH>
            <wp:positionV relativeFrom="page">
              <wp:posOffset>8213725</wp:posOffset>
            </wp:positionV>
            <wp:extent cx="4536440" cy="3674745"/>
            <wp:effectExtent l="526097" t="0" r="485458" b="0"/>
            <wp:wrapNone/>
            <wp:docPr id="1005" name="Picture 20" descr="P1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08536" name="Picture 20" descr="P15#y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rot="7196123">
                      <a:off x="0" y="0"/>
                      <a:ext cx="4536440" cy="3674745"/>
                    </a:xfrm>
                    <a:prstGeom prst="rect">
                      <a:avLst/>
                    </a:prstGeom>
                    <a:noFill/>
                    <a:ln>
                      <a:noFill/>
                    </a:ln>
                  </pic:spPr>
                </pic:pic>
              </a:graphicData>
            </a:graphic>
          </wp:anchor>
        </w:drawing>
      </w:r>
    </w:p>
    <w:p w14:paraId="6D96FE3B" w14:textId="77777777" w:rsidR="002F29CA" w:rsidRDefault="002F29CA">
      <w:pPr>
        <w:pStyle w:val="1"/>
      </w:pPr>
    </w:p>
    <w:p w14:paraId="54A40B6D" w14:textId="77777777" w:rsidR="00466577" w:rsidRDefault="00466577">
      <w:pPr>
        <w:rPr>
          <w:rFonts w:ascii="Roboto Black" w:eastAsiaTheme="majorEastAsia" w:hAnsi="Roboto Black" w:cstheme="majorBidi"/>
          <w:caps/>
          <w:color w:val="BB2121"/>
          <w:sz w:val="36"/>
          <w:szCs w:val="36"/>
          <w14:textFill>
            <w14:solidFill>
              <w14:srgbClr w14:val="BB2121">
                <w14:lumMod w14:val="75000"/>
                <w14:lumOff w14:val="25000"/>
              </w14:srgbClr>
            </w14:solidFill>
          </w14:textFill>
        </w:rPr>
      </w:pPr>
      <w:r>
        <w:rPr>
          <w:sz w:val="36"/>
          <w:szCs w:val="36"/>
        </w:rPr>
        <w:br w:type="page"/>
      </w:r>
    </w:p>
    <w:p w14:paraId="34574750" w14:textId="77777777" w:rsidR="00466577" w:rsidRDefault="00466577">
      <w:pPr>
        <w:pStyle w:val="1"/>
        <w:rPr>
          <w:sz w:val="36"/>
          <w:szCs w:val="36"/>
        </w:rPr>
      </w:pPr>
    </w:p>
    <w:p w14:paraId="1357A56D" w14:textId="77777777" w:rsidR="002F29CA" w:rsidRDefault="00000000">
      <w:pPr>
        <w:pStyle w:val="1"/>
        <w:rPr>
          <w:sz w:val="36"/>
          <w:szCs w:val="36"/>
        </w:rPr>
      </w:pPr>
      <w:r>
        <w:rPr>
          <w:sz w:val="36"/>
          <w:szCs w:val="36"/>
        </w:rPr>
        <w:t>Table of Contents</w:t>
      </w:r>
    </w:p>
    <w:p w14:paraId="24720683" w14:textId="77777777" w:rsidR="002F29CA" w:rsidRDefault="002F29CA">
      <w:pPr>
        <w:pStyle w:val="a8"/>
      </w:pPr>
    </w:p>
    <w:p w14:paraId="4570A71B" w14:textId="77777777" w:rsidR="002F29CA" w:rsidRDefault="002F29CA">
      <w:pPr>
        <w:pStyle w:val="a8"/>
      </w:pPr>
    </w:p>
    <w:p w14:paraId="0DC796A5" w14:textId="77777777" w:rsidR="002F29CA" w:rsidRDefault="00000000">
      <w:pPr>
        <w:pStyle w:val="a8"/>
        <w:numPr>
          <w:ilvl w:val="0"/>
          <w:numId w:val="11"/>
        </w:numPr>
        <w:spacing w:after="0" w:line="360" w:lineRule="auto"/>
        <w:rPr>
          <w:sz w:val="28"/>
          <w:szCs w:val="28"/>
        </w:rPr>
      </w:pPr>
      <w:r>
        <w:rPr>
          <w:sz w:val="28"/>
          <w:szCs w:val="28"/>
        </w:rPr>
        <w:t xml:space="preserve">About </w:t>
      </w:r>
      <w:proofErr w:type="spellStart"/>
      <w:r>
        <w:rPr>
          <w:sz w:val="28"/>
          <w:szCs w:val="28"/>
        </w:rPr>
        <w:t>InCorp</w:t>
      </w:r>
      <w:proofErr w:type="spellEnd"/>
      <w:r>
        <w:rPr>
          <w:sz w:val="28"/>
          <w:szCs w:val="28"/>
        </w:rPr>
        <w:t xml:space="preserve"> Advisory</w:t>
      </w:r>
    </w:p>
    <w:p w14:paraId="3CEAF7A2" w14:textId="77777777" w:rsidR="002F29CA" w:rsidRDefault="00000000">
      <w:pPr>
        <w:pStyle w:val="a8"/>
        <w:numPr>
          <w:ilvl w:val="0"/>
          <w:numId w:val="11"/>
        </w:numPr>
        <w:spacing w:after="0" w:line="360" w:lineRule="auto"/>
        <w:rPr>
          <w:sz w:val="28"/>
          <w:szCs w:val="28"/>
        </w:rPr>
      </w:pPr>
      <w:proofErr w:type="spellStart"/>
      <w:r>
        <w:rPr>
          <w:sz w:val="28"/>
          <w:szCs w:val="28"/>
        </w:rPr>
        <w:t>InCorp</w:t>
      </w:r>
      <w:proofErr w:type="spellEnd"/>
      <w:r>
        <w:rPr>
          <w:sz w:val="28"/>
          <w:szCs w:val="28"/>
        </w:rPr>
        <w:t xml:space="preserve"> Group &amp; International Affiliation</w:t>
      </w:r>
    </w:p>
    <w:p w14:paraId="1D2AC477" w14:textId="77777777" w:rsidR="002F29CA" w:rsidRDefault="00000000">
      <w:pPr>
        <w:pStyle w:val="a8"/>
        <w:numPr>
          <w:ilvl w:val="0"/>
          <w:numId w:val="11"/>
        </w:numPr>
        <w:spacing w:after="0" w:line="360" w:lineRule="auto"/>
        <w:rPr>
          <w:sz w:val="28"/>
          <w:szCs w:val="28"/>
        </w:rPr>
      </w:pPr>
      <w:r>
        <w:rPr>
          <w:sz w:val="28"/>
          <w:szCs w:val="28"/>
        </w:rPr>
        <w:t>Key Accreditation &amp; Partners</w:t>
      </w:r>
    </w:p>
    <w:p w14:paraId="0CBFCF11" w14:textId="77777777" w:rsidR="003D6283" w:rsidRPr="00627368" w:rsidRDefault="003D6283" w:rsidP="003D6283">
      <w:pPr>
        <w:pStyle w:val="a8"/>
        <w:numPr>
          <w:ilvl w:val="0"/>
          <w:numId w:val="11"/>
        </w:numPr>
        <w:spacing w:after="0" w:line="360" w:lineRule="auto"/>
        <w:rPr>
          <w:sz w:val="28"/>
          <w:szCs w:val="28"/>
        </w:rPr>
      </w:pPr>
      <w:r>
        <w:rPr>
          <w:sz w:val="28"/>
          <w:szCs w:val="28"/>
        </w:rPr>
        <w:t>Scope of Services</w:t>
      </w:r>
    </w:p>
    <w:p w14:paraId="35777DBE" w14:textId="77777777" w:rsidR="002F29CA" w:rsidRDefault="00000000">
      <w:pPr>
        <w:pStyle w:val="a8"/>
        <w:numPr>
          <w:ilvl w:val="0"/>
          <w:numId w:val="11"/>
        </w:numPr>
        <w:spacing w:after="0" w:line="360" w:lineRule="auto"/>
        <w:rPr>
          <w:sz w:val="28"/>
          <w:szCs w:val="28"/>
        </w:rPr>
      </w:pPr>
      <w:r>
        <w:rPr>
          <w:sz w:val="28"/>
          <w:szCs w:val="28"/>
        </w:rPr>
        <w:t>Fee Proposal</w:t>
      </w:r>
    </w:p>
    <w:p w14:paraId="441FAF33" w14:textId="77777777" w:rsidR="002F29CA" w:rsidRDefault="00000000">
      <w:pPr>
        <w:pStyle w:val="a8"/>
        <w:numPr>
          <w:ilvl w:val="0"/>
          <w:numId w:val="11"/>
        </w:numPr>
        <w:spacing w:after="0" w:line="360" w:lineRule="auto"/>
        <w:rPr>
          <w:sz w:val="28"/>
          <w:szCs w:val="28"/>
        </w:rPr>
      </w:pPr>
      <w:r>
        <w:rPr>
          <w:sz w:val="28"/>
          <w:szCs w:val="28"/>
        </w:rPr>
        <w:t>Terms and Conditions (Appendix A)</w:t>
      </w:r>
    </w:p>
    <w:p w14:paraId="0E9114D1" w14:textId="77777777" w:rsidR="002F29CA" w:rsidRDefault="002F29CA">
      <w:pPr>
        <w:rPr>
          <w:rFonts w:ascii="Roboto Black" w:hAnsi="Roboto Black"/>
          <w:color w:val="BB2121"/>
          <w:sz w:val="28"/>
          <w:szCs w:val="28"/>
          <w14:textFill>
            <w14:solidFill>
              <w14:srgbClr w14:val="BB2121">
                <w14:lumMod w14:val="75000"/>
                <w14:lumOff w14:val="25000"/>
              </w14:srgbClr>
            </w14:solidFill>
          </w14:textFill>
        </w:rPr>
      </w:pPr>
    </w:p>
    <w:p w14:paraId="6ED84EDE" w14:textId="77777777" w:rsidR="002F29CA" w:rsidRDefault="002F29CA">
      <w:pPr>
        <w:rPr>
          <w:rFonts w:ascii="Roboto Medium" w:hAnsi="Roboto Medium"/>
        </w:rPr>
      </w:pPr>
    </w:p>
    <w:p w14:paraId="7B569CA5" w14:textId="77777777" w:rsidR="002F29CA" w:rsidRDefault="002F29CA">
      <w:pPr>
        <w:spacing w:line="360" w:lineRule="auto"/>
        <w:rPr>
          <w:rFonts w:ascii="Roboto Black" w:eastAsiaTheme="majorEastAsia" w:hAnsi="Roboto Black" w:cstheme="majorBidi"/>
          <w:color w:val="BB2121"/>
          <w:sz w:val="28"/>
          <w:szCs w:val="32"/>
          <w14:textFill>
            <w14:solidFill>
              <w14:srgbClr w14:val="BB2121">
                <w14:lumMod w14:val="75000"/>
                <w14:lumOff w14:val="25000"/>
              </w14:srgbClr>
            </w14:solidFill>
          </w14:textFill>
        </w:rPr>
      </w:pPr>
    </w:p>
    <w:p w14:paraId="44C46BD7" w14:textId="77777777" w:rsidR="002F29CA" w:rsidRDefault="00000000">
      <w:pPr>
        <w:rPr>
          <w:rFonts w:ascii="Roboto Black" w:eastAsiaTheme="majorEastAsia" w:hAnsi="Roboto Black" w:cstheme="majorBidi"/>
          <w:color w:val="BB2121"/>
          <w:sz w:val="28"/>
          <w:szCs w:val="32"/>
          <w14:textFill>
            <w14:solidFill>
              <w14:srgbClr w14:val="BB2121">
                <w14:lumMod w14:val="75000"/>
                <w14:lumOff w14:val="25000"/>
              </w14:srgbClr>
            </w14:solidFill>
          </w14:textFill>
        </w:rPr>
      </w:pPr>
      <w:r>
        <w:rPr>
          <w:rFonts w:ascii="Roboto Black" w:eastAsiaTheme="majorEastAsia" w:hAnsi="Roboto Black" w:cstheme="majorBidi"/>
          <w:color w:val="BB2121"/>
          <w:sz w:val="28"/>
          <w:szCs w:val="32"/>
          <w14:textFill>
            <w14:solidFill>
              <w14:srgbClr w14:val="BB2121">
                <w14:lumMod w14:val="75000"/>
                <w14:lumOff w14:val="25000"/>
              </w14:srgbClr>
            </w14:solidFill>
          </w14:textFill>
        </w:rPr>
        <w:br w:type="page"/>
      </w:r>
    </w:p>
    <w:p w14:paraId="3E69E15C" w14:textId="77777777" w:rsidR="002F29CA" w:rsidRDefault="00000000">
      <w:pPr>
        <w:pStyle w:val="1"/>
        <w:spacing w:before="0" w:after="0"/>
      </w:pPr>
      <w:r>
        <w:lastRenderedPageBreak/>
        <w:t>About InCorp Advisory</w:t>
      </w:r>
    </w:p>
    <w:p w14:paraId="7EF7607B" w14:textId="77777777" w:rsidR="002F29CA" w:rsidRDefault="002F29CA"/>
    <w:p w14:paraId="733D5B9F"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 xml:space="preserve">For over 30 years, </w:t>
      </w:r>
      <w:proofErr w:type="spellStart"/>
      <w:r>
        <w:rPr>
          <w:rFonts w:ascii="Roboto" w:eastAsiaTheme="minorEastAsia" w:hAnsi="Roboto" w:cs="Roboto-Regular"/>
          <w:sz w:val="22"/>
          <w:szCs w:val="22"/>
          <w14:ligatures w14:val="standardContextual"/>
        </w:rPr>
        <w:t>InCorp</w:t>
      </w:r>
      <w:proofErr w:type="spellEnd"/>
      <w:r>
        <w:rPr>
          <w:rFonts w:ascii="Roboto" w:eastAsiaTheme="minorEastAsia" w:hAnsi="Roboto" w:cs="Roboto-Regular"/>
          <w:sz w:val="22"/>
          <w:szCs w:val="22"/>
          <w14:ligatures w14:val="standardContextual"/>
        </w:rPr>
        <w:t xml:space="preserve"> Advisory Australia has established itself as a leading boutique advisory practice to emerging and growth stage businesses in Australia and beyond. We employ outstanding and diverse professional staff, with offices headquartered in Sydney, Melbourne &amp; Perth. </w:t>
      </w:r>
    </w:p>
    <w:p w14:paraId="13F0D63B"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19574577"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Our team has a celebrated list of clientele, including small to medium-sized businesses, ASX-listed companies, subsidiaries of multinational corporations, not for profits, and high net worth individuals.</w:t>
      </w:r>
    </w:p>
    <w:p w14:paraId="4410AA44"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4E60C9D8"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 xml:space="preserve">Our reputable team of 140+ full-time individuals come from a range of backgrounds across accounting, finance, science, engineering and technology. This breadth of skills and background enables us to provide a responsive and high-quality business advisory and compliance service that is always tailored to specific accounting needs. </w:t>
      </w:r>
    </w:p>
    <w:p w14:paraId="722C46D2"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27A5E0F3"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b/>
          <w:bCs/>
          <w:sz w:val="22"/>
          <w:szCs w:val="22"/>
          <w14:ligatures w14:val="standardContextual"/>
        </w:rPr>
      </w:pPr>
      <w:r>
        <w:rPr>
          <w:rFonts w:ascii="Roboto" w:eastAsiaTheme="minorEastAsia" w:hAnsi="Roboto" w:cs="Roboto-Regular"/>
          <w:b/>
          <w:bCs/>
          <w:sz w:val="22"/>
          <w:szCs w:val="22"/>
          <w14:ligatures w14:val="standardContextual"/>
        </w:rPr>
        <w:t>TAXATION AND ADVISORY SERVICES</w:t>
      </w:r>
    </w:p>
    <w:p w14:paraId="21B38B18"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7FEBCFC3"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Our proficient accounting and tax advisory services for individuals, companies, trusts and SMSFs include strategic tax planning and optimisation, statutory accounting and financial reporting in line with IFRS standards, transaction support, and more. Our aim is to become your partner—not just another add-on service. We provide bespoke solutions suited to your exact goals, and we take a proactive, hands-on approach working with you to achieve your commercial goals.</w:t>
      </w:r>
    </w:p>
    <w:p w14:paraId="148E66F3"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36103C8A"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b/>
          <w:bCs/>
          <w:sz w:val="22"/>
          <w:szCs w:val="22"/>
          <w14:ligatures w14:val="standardContextual"/>
        </w:rPr>
      </w:pPr>
      <w:r>
        <w:rPr>
          <w:rFonts w:ascii="Roboto" w:eastAsiaTheme="minorEastAsia" w:hAnsi="Roboto" w:cs="Roboto-Regular"/>
          <w:b/>
          <w:bCs/>
          <w:sz w:val="22"/>
          <w:szCs w:val="22"/>
          <w14:ligatures w14:val="standardContextual"/>
        </w:rPr>
        <w:t>FINANCE FUNCTION SERVICES</w:t>
      </w:r>
    </w:p>
    <w:p w14:paraId="27EF3FD1"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20700BEB"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Maximise your financial potential with our comprehensive finance services. From banking and reconciliations to payroll management, compliance, and specialised projects, our expert team ensures seamless accounts receivable/accounts payable processes, detailed management reporting, and smooth systems integration. We provide a comprehensive range of services for businesses looking for a scalable and integrated solution across finance requirements, CFO, and special project services. This bespoke solution gives businesses access to experienced professionals and resources without the burden of hiring insourced finance teams.</w:t>
      </w:r>
    </w:p>
    <w:p w14:paraId="05860BCB"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027F20EC"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b/>
          <w:bCs/>
          <w:sz w:val="22"/>
          <w:szCs w:val="22"/>
          <w14:ligatures w14:val="standardContextual"/>
        </w:rPr>
      </w:pPr>
      <w:r>
        <w:rPr>
          <w:rFonts w:ascii="Roboto" w:eastAsiaTheme="minorEastAsia" w:hAnsi="Roboto" w:cs="Roboto-Regular"/>
          <w:b/>
          <w:bCs/>
          <w:sz w:val="22"/>
          <w:szCs w:val="22"/>
          <w14:ligatures w14:val="standardContextual"/>
        </w:rPr>
        <w:t>GOVERNMENT INCENTIVE SERVICES</w:t>
      </w:r>
    </w:p>
    <w:p w14:paraId="621EBDB9"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506140B1"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The Australian government offers various grants to support SMEs. These include R&amp;D Tax Incentives, Export Market Development Grant &amp; Early Stage Innovation Company status. We ensure a seamless process to help you obtain the R&amp;D Tax Incentive. Out grant experts have secured more than $450 million in grants for our clients to date.</w:t>
      </w:r>
    </w:p>
    <w:p w14:paraId="3DFBB904"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7CF5ABCF"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b/>
          <w:bCs/>
          <w:sz w:val="22"/>
          <w:szCs w:val="22"/>
          <w14:ligatures w14:val="standardContextual"/>
        </w:rPr>
      </w:pPr>
      <w:r>
        <w:rPr>
          <w:rFonts w:ascii="Roboto" w:eastAsiaTheme="minorEastAsia" w:hAnsi="Roboto" w:cs="Roboto-Regular"/>
          <w:b/>
          <w:bCs/>
          <w:sz w:val="22"/>
          <w:szCs w:val="22"/>
          <w14:ligatures w14:val="standardContextual"/>
        </w:rPr>
        <w:t>AUDIT AND ASSURANCE SERVICES</w:t>
      </w:r>
    </w:p>
    <w:p w14:paraId="77CD30D6"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15D77FB3"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As businesses develop and grow, your organisation’s responsibilities for governance and risk management increase accordingly. Our professional team will deliver highly accurate financial statement audits and meet all Australian compliance regulations.</w:t>
      </w:r>
      <w:r>
        <w:rPr>
          <w:rFonts w:ascii="Roboto" w:hAnsi="Roboto"/>
          <w:sz w:val="29"/>
          <w:szCs w:val="29"/>
          <w:shd w:val="clear" w:color="auto" w:fill="FFFFFF"/>
        </w:rPr>
        <w:t xml:space="preserve"> </w:t>
      </w:r>
      <w:r>
        <w:rPr>
          <w:rFonts w:ascii="Roboto" w:eastAsiaTheme="minorEastAsia" w:hAnsi="Roboto" w:cs="Roboto-Regular"/>
          <w:sz w:val="22"/>
          <w:szCs w:val="22"/>
          <w14:ligatures w14:val="standardContextual"/>
        </w:rPr>
        <w:t>Incorp Advisory understands the increased responsibilities businesses now have to manage their reporting needs to meet higher regulatory and qualitative requirements. Usually with relatively limited internal resources. So, we invest a considerable amount of our time into understanding your business during the audit process.</w:t>
      </w:r>
    </w:p>
    <w:p w14:paraId="074AB68B"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5849B508"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b/>
          <w:bCs/>
          <w:sz w:val="22"/>
          <w:szCs w:val="22"/>
          <w14:ligatures w14:val="standardContextual"/>
        </w:rPr>
      </w:pPr>
    </w:p>
    <w:p w14:paraId="1EB2D923"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b/>
          <w:bCs/>
          <w:sz w:val="22"/>
          <w:szCs w:val="22"/>
          <w14:ligatures w14:val="standardContextual"/>
        </w:rPr>
      </w:pPr>
      <w:r>
        <w:rPr>
          <w:rFonts w:ascii="Roboto" w:eastAsiaTheme="minorEastAsia" w:hAnsi="Roboto" w:cs="Roboto-Regular"/>
          <w:b/>
          <w:bCs/>
          <w:sz w:val="22"/>
          <w:szCs w:val="22"/>
          <w14:ligatures w14:val="standardContextual"/>
        </w:rPr>
        <w:lastRenderedPageBreak/>
        <w:t>CORPORATE GOVERNANCE SERVICES</w:t>
      </w:r>
    </w:p>
    <w:p w14:paraId="4E40D667"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286DFA39"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Our corporate governance services include a thorough audit of your current governance processes, seamless corporatisation of governance practices through creation and enactment, and expert evaluation of management structures, identifying roles and responsibilities while documenting authority and duties. We also help develop business charters, internal policies, and procedures for a strong foundation and optimal performance.</w:t>
      </w:r>
    </w:p>
    <w:p w14:paraId="1E251727"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0FF600B9"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b/>
          <w:bCs/>
          <w:sz w:val="22"/>
          <w:szCs w:val="22"/>
          <w14:ligatures w14:val="standardContextual"/>
        </w:rPr>
      </w:pPr>
      <w:r>
        <w:rPr>
          <w:rFonts w:ascii="Roboto" w:eastAsiaTheme="minorEastAsia" w:hAnsi="Roboto" w:cs="Roboto-Regular"/>
          <w:b/>
          <w:bCs/>
          <w:sz w:val="22"/>
          <w:szCs w:val="22"/>
          <w14:ligatures w14:val="standardContextual"/>
        </w:rPr>
        <w:t>SECRETARIAL AND COMPLIANCE SERVICES</w:t>
      </w:r>
    </w:p>
    <w:p w14:paraId="6B866C9B"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1F016761" w14:textId="77777777" w:rsidR="002F29CA" w:rsidRDefault="00000000">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r>
        <w:rPr>
          <w:rFonts w:ascii="Roboto" w:eastAsiaTheme="minorEastAsia" w:hAnsi="Roboto" w:cs="Roboto-Regular"/>
          <w:sz w:val="22"/>
          <w:szCs w:val="22"/>
          <w14:ligatures w14:val="standardContextual"/>
        </w:rPr>
        <w:t>Stay compliant effortlessly with our comprehensive secretarial and compliance services. Our team handles corporate secretarial tasks, business permit renewals, business registration amendments, and ensures strict regulatory compliance.</w:t>
      </w:r>
    </w:p>
    <w:p w14:paraId="13E7AB77" w14:textId="77777777" w:rsidR="002F29CA" w:rsidRDefault="002F29CA">
      <w:pPr>
        <w:pStyle w:val="affe"/>
        <w:shd w:val="clear" w:color="auto" w:fill="FFFFFF"/>
        <w:spacing w:before="0" w:beforeAutospacing="0" w:after="0" w:afterAutospacing="0"/>
        <w:jc w:val="both"/>
        <w:textAlignment w:val="baseline"/>
        <w:rPr>
          <w:rFonts w:ascii="Roboto" w:eastAsiaTheme="minorEastAsia" w:hAnsi="Roboto" w:cs="Roboto-Regular"/>
          <w:sz w:val="22"/>
          <w:szCs w:val="22"/>
          <w14:ligatures w14:val="standardContextual"/>
        </w:rPr>
      </w:pPr>
    </w:p>
    <w:p w14:paraId="39A9A2B0" w14:textId="77777777" w:rsidR="002F29CA" w:rsidRDefault="00000000">
      <w:pPr>
        <w:pStyle w:val="affe"/>
        <w:shd w:val="clear" w:color="auto" w:fill="FFFFFF"/>
        <w:spacing w:before="0" w:beforeAutospacing="0" w:after="0" w:afterAutospacing="0"/>
        <w:textAlignment w:val="baseline"/>
        <w:rPr>
          <w:rFonts w:ascii="Roboto" w:eastAsiaTheme="minorEastAsia" w:hAnsi="Roboto" w:cs="Roboto-Regular"/>
          <w:color w:val="000000" w:themeColor="text1"/>
          <w:sz w:val="22"/>
          <w:szCs w:val="22"/>
          <w14:textFill>
            <w14:solidFill>
              <w14:schemeClr w14:val="tx1">
                <w14:lumMod w14:val="75000"/>
                <w14:lumOff w14:val="25000"/>
                <w14:lumMod w14:val="75000"/>
                <w14:lumOff w14:val="25000"/>
              </w14:schemeClr>
            </w14:solidFill>
          </w14:textFill>
          <w14:ligatures w14:val="standardContextual"/>
        </w:rPr>
      </w:pPr>
      <w:r>
        <w:rPr>
          <w:rFonts w:ascii="Roboto" w:eastAsiaTheme="minorEastAsia" w:hAnsi="Roboto" w:cs="Roboto-Regular"/>
          <w:sz w:val="22"/>
          <w:szCs w:val="22"/>
          <w14:ligatures w14:val="standardContextual"/>
        </w:rPr>
        <w:t xml:space="preserve">More information about our firm and services is available at </w:t>
      </w:r>
      <w:hyperlink r:id="rId13" w:history="1">
        <w:r w:rsidR="002F29CA">
          <w:rPr>
            <w:rStyle w:val="aff6"/>
            <w:rFonts w:ascii="Roboto" w:eastAsiaTheme="minorEastAsia" w:hAnsi="Roboto" w:cs="Roboto-Regular"/>
            <w:sz w:val="22"/>
            <w:szCs w:val="22"/>
            <w14:ligatures w14:val="standardContextual"/>
          </w:rPr>
          <w:t>https://australia.incorp.asia/services/</w:t>
        </w:r>
      </w:hyperlink>
    </w:p>
    <w:p w14:paraId="3BD30517" w14:textId="77777777" w:rsidR="002F29CA" w:rsidRDefault="00000000">
      <w:pPr>
        <w:pStyle w:val="1"/>
      </w:pPr>
      <w:r>
        <w:rPr>
          <w:noProof/>
          <w:szCs w:val="28"/>
        </w:rPr>
        <mc:AlternateContent>
          <mc:Choice Requires="wps">
            <w:drawing>
              <wp:inline distT="0" distB="0" distL="0" distR="0" wp14:anchorId="78F7C93C" wp14:editId="54EFF6B6">
                <wp:extent cx="6609715" cy="0"/>
                <wp:effectExtent l="0" t="0" r="0" b="0"/>
                <wp:docPr id="1006" name="Straight Connector 8" descr="P64#y1"/>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psCustomData="http://www.wps.cn/officeDocument/2013/wpsCustomData">
            <w:pict>
              <v:line id="Straight Connector 8" o:spid="_x0000_s1026" o:spt="20" alt="P64#y1" style="height:0pt;width:520.45pt;" filled="f" stroked="t" coordsize="21600,21600" o:gfxdata="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F0VQB0QAAAAMBAAAPAAAAAAAAAAEAIAAAACIAAABkcnMvZG93bnJldi54bWxQSwECFAAU&#10;AAAACACHTuJAyvpGKvgBAADtAwAADgAAAAAAAAABACAAAAAgAQAAZHJzL2Uyb0RvYy54bWxQSwUG&#10;AAAAAAYABgBZAQAAigUAAAAA&#10;">
                <v:fill on="f" focussize="0,0"/>
                <v:stroke color="#BFBFBF [2412]" miterlimit="8" joinstyle="miter"/>
                <v:imagedata o:title=""/>
                <o:lock v:ext="edit" aspectratio="f"/>
                <w10:wrap type="none"/>
                <w10:anchorlock/>
              </v:line>
            </w:pict>
          </mc:Fallback>
        </mc:AlternateContent>
      </w:r>
    </w:p>
    <w:p w14:paraId="29772450" w14:textId="77777777" w:rsidR="002F29CA" w:rsidRDefault="00000000">
      <w:pPr>
        <w:pStyle w:val="1"/>
      </w:pPr>
      <w:r>
        <w:t>INCORP GROUP &amp; INTERNATIONAL AFFILIATION</w:t>
      </w:r>
    </w:p>
    <w:p w14:paraId="5AB8EC8C" w14:textId="77777777" w:rsidR="002F29CA" w:rsidRDefault="00000000">
      <w:pPr>
        <w:jc w:val="both"/>
      </w:pPr>
      <w:proofErr w:type="spellStart"/>
      <w:r>
        <w:rPr>
          <w:rFonts w:cs="Roboto-Regular"/>
        </w:rPr>
        <w:t>InCorp</w:t>
      </w:r>
      <w:proofErr w:type="spellEnd"/>
      <w:r>
        <w:rPr>
          <w:rFonts w:cs="Roboto-Regular"/>
        </w:rPr>
        <w:t xml:space="preserve"> Group is a leading provider of a wide range of professional corporate solutions and services across Asia Pacific.</w:t>
      </w:r>
      <w:r>
        <w:t xml:space="preserve"> </w:t>
      </w:r>
      <w:r>
        <w:rPr>
          <w:rFonts w:cs="Roboto-Regular"/>
        </w:rPr>
        <w:t>Our reach across the region allows us to provide a seamless client delivery experience across these jurisdictions:</w:t>
      </w:r>
    </w:p>
    <w:tbl>
      <w:tblPr>
        <w:tblStyle w:val="aff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2F29CA" w14:paraId="0EF2C1EE" w14:textId="77777777">
        <w:trPr>
          <w:trHeight w:val="498"/>
          <w:jc w:val="center"/>
        </w:trPr>
        <w:tc>
          <w:tcPr>
            <w:tcW w:w="1185" w:type="dxa"/>
          </w:tcPr>
          <w:p w14:paraId="0357AEC0" w14:textId="77777777" w:rsidR="002F29CA" w:rsidRDefault="00000000">
            <w:pPr>
              <w:autoSpaceDE w:val="0"/>
              <w:autoSpaceDN w:val="0"/>
              <w:adjustRightInd w:val="0"/>
              <w:jc w:val="center"/>
              <w:rPr>
                <w:rFonts w:cs="Roboto-Regular"/>
              </w:rPr>
            </w:pPr>
            <w:r>
              <w:rPr>
                <w:rFonts w:cs="Roboto-Regular"/>
                <w:noProof/>
              </w:rPr>
              <w:drawing>
                <wp:inline distT="0" distB="0" distL="0" distR="0" wp14:anchorId="14D87DF6" wp14:editId="64DE8BF2">
                  <wp:extent cx="348615" cy="348615"/>
                  <wp:effectExtent l="0" t="0" r="0" b="0"/>
                  <wp:docPr id="1007" name="Picture 1" descr="P67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95262" name="Picture 1" descr="P67C1T1#yIS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55D7A0D7" w14:textId="77777777" w:rsidR="002F29CA" w:rsidRDefault="00000000">
            <w:pPr>
              <w:autoSpaceDE w:val="0"/>
              <w:autoSpaceDN w:val="0"/>
              <w:adjustRightInd w:val="0"/>
              <w:jc w:val="center"/>
              <w:rPr>
                <w:rFonts w:cs="Roboto-Regular"/>
              </w:rPr>
            </w:pPr>
            <w:r>
              <w:rPr>
                <w:rFonts w:cs="Roboto-Regular"/>
                <w:noProof/>
              </w:rPr>
              <w:drawing>
                <wp:inline distT="0" distB="0" distL="0" distR="0" wp14:anchorId="4B98533D" wp14:editId="379EDF05">
                  <wp:extent cx="351790" cy="351790"/>
                  <wp:effectExtent l="0" t="0" r="0" b="0"/>
                  <wp:docPr id="1008" name="Picture 96156685" descr="P68C2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6685" name="Picture 96156685" descr="P68C2T1#yIS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4C422E93" w14:textId="77777777" w:rsidR="002F29CA" w:rsidRDefault="00000000">
            <w:pPr>
              <w:autoSpaceDE w:val="0"/>
              <w:autoSpaceDN w:val="0"/>
              <w:adjustRightInd w:val="0"/>
              <w:jc w:val="center"/>
              <w:rPr>
                <w:rFonts w:cs="Roboto-Regular"/>
              </w:rPr>
            </w:pPr>
            <w:r>
              <w:rPr>
                <w:rFonts w:cs="Roboto-Regular"/>
                <w:noProof/>
              </w:rPr>
              <w:drawing>
                <wp:inline distT="0" distB="0" distL="0" distR="0" wp14:anchorId="70E0B6B7" wp14:editId="34F8609B">
                  <wp:extent cx="351790" cy="351790"/>
                  <wp:effectExtent l="0" t="0" r="0" b="0"/>
                  <wp:docPr id="1009" name="Picture 1229659" descr="P69C3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59" name="Picture 1229659" descr="P69C3T1#yIS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22018868" w14:textId="77777777" w:rsidR="002F29CA" w:rsidRDefault="00000000">
            <w:pPr>
              <w:autoSpaceDE w:val="0"/>
              <w:autoSpaceDN w:val="0"/>
              <w:adjustRightInd w:val="0"/>
              <w:jc w:val="center"/>
              <w:rPr>
                <w:rFonts w:cs="Roboto-Regular"/>
              </w:rPr>
            </w:pPr>
            <w:r>
              <w:rPr>
                <w:rFonts w:cs="Roboto-Regular"/>
                <w:noProof/>
              </w:rPr>
              <w:drawing>
                <wp:inline distT="0" distB="0" distL="0" distR="0" wp14:anchorId="4797652C" wp14:editId="5CAB5C14">
                  <wp:extent cx="351790" cy="351790"/>
                  <wp:effectExtent l="0" t="0" r="0" b="0"/>
                  <wp:docPr id="1010" name="Picture 1320177504" descr="P70C4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77504" name="Picture 1320177504" descr="P70C4T1#yIS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2FDAD0CE" w14:textId="77777777" w:rsidR="002F29CA" w:rsidRDefault="00000000">
            <w:pPr>
              <w:autoSpaceDE w:val="0"/>
              <w:autoSpaceDN w:val="0"/>
              <w:adjustRightInd w:val="0"/>
              <w:jc w:val="center"/>
              <w:rPr>
                <w:rFonts w:cs="Roboto-Regular"/>
              </w:rPr>
            </w:pPr>
            <w:r>
              <w:rPr>
                <w:rFonts w:cs="Roboto-Regular"/>
                <w:noProof/>
              </w:rPr>
              <w:drawing>
                <wp:inline distT="0" distB="0" distL="0" distR="0" wp14:anchorId="29A89361" wp14:editId="43BA49BB">
                  <wp:extent cx="351790" cy="351790"/>
                  <wp:effectExtent l="0" t="0" r="0" b="0"/>
                  <wp:docPr id="1011" name="Picture 157856220" descr="P71C5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6220" name="Picture 157856220" descr="P71C5T1#yIS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268" w:type="dxa"/>
          </w:tcPr>
          <w:p w14:paraId="78892C33" w14:textId="77777777" w:rsidR="002F29CA" w:rsidRDefault="00000000">
            <w:pPr>
              <w:autoSpaceDE w:val="0"/>
              <w:autoSpaceDN w:val="0"/>
              <w:adjustRightInd w:val="0"/>
              <w:jc w:val="center"/>
              <w:rPr>
                <w:rFonts w:cs="Roboto-Regular"/>
              </w:rPr>
            </w:pPr>
            <w:r>
              <w:rPr>
                <w:rFonts w:cs="Roboto-Regular"/>
                <w:noProof/>
              </w:rPr>
              <w:drawing>
                <wp:inline distT="0" distB="0" distL="0" distR="0" wp14:anchorId="58C2D387" wp14:editId="74D252AA">
                  <wp:extent cx="351790" cy="351790"/>
                  <wp:effectExtent l="0" t="0" r="0" b="0"/>
                  <wp:docPr id="1012" name="Picture 531174480" descr="P72C6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74480" name="Picture 531174480" descr="P72C6T1#yIS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6" w:type="dxa"/>
          </w:tcPr>
          <w:p w14:paraId="417197AA" w14:textId="77777777" w:rsidR="002F29CA" w:rsidRDefault="00000000">
            <w:pPr>
              <w:autoSpaceDE w:val="0"/>
              <w:autoSpaceDN w:val="0"/>
              <w:adjustRightInd w:val="0"/>
              <w:jc w:val="center"/>
              <w:rPr>
                <w:rFonts w:cs="Roboto-Regular"/>
              </w:rPr>
            </w:pPr>
            <w:r>
              <w:rPr>
                <w:rFonts w:cs="Roboto-Regular"/>
                <w:noProof/>
              </w:rPr>
              <w:drawing>
                <wp:inline distT="0" distB="0" distL="0" distR="0" wp14:anchorId="533FDAE5" wp14:editId="5E18B486">
                  <wp:extent cx="351790" cy="351790"/>
                  <wp:effectExtent l="0" t="0" r="0" b="0"/>
                  <wp:docPr id="1013" name="Picture 1713164522" descr="P73C7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64522" name="Picture 1713164522" descr="P73C7T1#yIS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3DD42741" w14:textId="77777777" w:rsidR="002F29CA" w:rsidRDefault="00000000">
            <w:pPr>
              <w:autoSpaceDE w:val="0"/>
              <w:autoSpaceDN w:val="0"/>
              <w:adjustRightInd w:val="0"/>
              <w:jc w:val="center"/>
              <w:rPr>
                <w:rFonts w:cs="Roboto-Regular"/>
              </w:rPr>
            </w:pPr>
            <w:r>
              <w:rPr>
                <w:rFonts w:cs="Roboto-Regular"/>
                <w:noProof/>
              </w:rPr>
              <w:drawing>
                <wp:inline distT="0" distB="0" distL="0" distR="0" wp14:anchorId="214DDD19" wp14:editId="161FD41A">
                  <wp:extent cx="351790" cy="351790"/>
                  <wp:effectExtent l="0" t="0" r="0" b="0"/>
                  <wp:docPr id="1014" name="Picture 720544840" descr="P74C8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44840" name="Picture 720544840" descr="P74C8T1#yIS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r>
      <w:tr w:rsidR="002F29CA" w14:paraId="29186FDC" w14:textId="77777777">
        <w:trPr>
          <w:trHeight w:val="243"/>
          <w:jc w:val="center"/>
        </w:trPr>
        <w:tc>
          <w:tcPr>
            <w:tcW w:w="1185" w:type="dxa"/>
          </w:tcPr>
          <w:p w14:paraId="12068EB9" w14:textId="77777777" w:rsidR="002F29CA" w:rsidRDefault="00000000">
            <w:pPr>
              <w:autoSpaceDE w:val="0"/>
              <w:autoSpaceDN w:val="0"/>
              <w:adjustRightInd w:val="0"/>
              <w:jc w:val="center"/>
              <w:rPr>
                <w:rFonts w:cs="Roboto-Regular"/>
                <w:sz w:val="18"/>
                <w:szCs w:val="18"/>
              </w:rPr>
            </w:pPr>
            <w:r>
              <w:rPr>
                <w:rFonts w:cs="Roboto-Regular"/>
                <w:sz w:val="18"/>
                <w:szCs w:val="18"/>
              </w:rPr>
              <w:t>Australia</w:t>
            </w:r>
          </w:p>
        </w:tc>
        <w:tc>
          <w:tcPr>
            <w:tcW w:w="1185" w:type="dxa"/>
          </w:tcPr>
          <w:p w14:paraId="209DF8B8" w14:textId="77777777" w:rsidR="002F29CA" w:rsidRDefault="00000000">
            <w:pPr>
              <w:autoSpaceDE w:val="0"/>
              <w:autoSpaceDN w:val="0"/>
              <w:adjustRightInd w:val="0"/>
              <w:jc w:val="center"/>
              <w:rPr>
                <w:rFonts w:cs="Roboto-Regular"/>
                <w:sz w:val="18"/>
                <w:szCs w:val="18"/>
              </w:rPr>
            </w:pPr>
            <w:r>
              <w:rPr>
                <w:rFonts w:cs="Roboto-Regular"/>
                <w:sz w:val="18"/>
                <w:szCs w:val="18"/>
              </w:rPr>
              <w:t>Hong Kong</w:t>
            </w:r>
          </w:p>
        </w:tc>
        <w:tc>
          <w:tcPr>
            <w:tcW w:w="1185" w:type="dxa"/>
          </w:tcPr>
          <w:p w14:paraId="675B7672" w14:textId="77777777" w:rsidR="002F29CA" w:rsidRDefault="00000000">
            <w:pPr>
              <w:autoSpaceDE w:val="0"/>
              <w:autoSpaceDN w:val="0"/>
              <w:adjustRightInd w:val="0"/>
              <w:jc w:val="center"/>
              <w:rPr>
                <w:rFonts w:cs="Roboto-Regular"/>
                <w:sz w:val="18"/>
                <w:szCs w:val="18"/>
              </w:rPr>
            </w:pPr>
            <w:r>
              <w:rPr>
                <w:rFonts w:cs="Roboto-Regular"/>
                <w:sz w:val="18"/>
                <w:szCs w:val="18"/>
              </w:rPr>
              <w:t>India</w:t>
            </w:r>
          </w:p>
        </w:tc>
        <w:tc>
          <w:tcPr>
            <w:tcW w:w="1185" w:type="dxa"/>
          </w:tcPr>
          <w:p w14:paraId="3ADBD7D2" w14:textId="77777777" w:rsidR="002F29CA" w:rsidRDefault="00000000">
            <w:pPr>
              <w:autoSpaceDE w:val="0"/>
              <w:autoSpaceDN w:val="0"/>
              <w:adjustRightInd w:val="0"/>
              <w:jc w:val="center"/>
              <w:rPr>
                <w:rFonts w:cs="Roboto-Regular"/>
                <w:sz w:val="18"/>
                <w:szCs w:val="18"/>
              </w:rPr>
            </w:pPr>
            <w:r>
              <w:rPr>
                <w:rFonts w:cs="Roboto-Regular"/>
                <w:sz w:val="18"/>
                <w:szCs w:val="18"/>
              </w:rPr>
              <w:t>Indonesia</w:t>
            </w:r>
          </w:p>
        </w:tc>
        <w:tc>
          <w:tcPr>
            <w:tcW w:w="1185" w:type="dxa"/>
          </w:tcPr>
          <w:p w14:paraId="1EF3560D" w14:textId="77777777" w:rsidR="002F29CA" w:rsidRDefault="00000000">
            <w:pPr>
              <w:autoSpaceDE w:val="0"/>
              <w:autoSpaceDN w:val="0"/>
              <w:adjustRightInd w:val="0"/>
              <w:jc w:val="center"/>
              <w:rPr>
                <w:rFonts w:cs="Roboto-Regular"/>
                <w:sz w:val="18"/>
                <w:szCs w:val="18"/>
              </w:rPr>
            </w:pPr>
            <w:r>
              <w:rPr>
                <w:rFonts w:cs="Roboto-Regular"/>
                <w:sz w:val="18"/>
                <w:szCs w:val="18"/>
              </w:rPr>
              <w:t>Malaysia</w:t>
            </w:r>
          </w:p>
        </w:tc>
        <w:tc>
          <w:tcPr>
            <w:tcW w:w="1268" w:type="dxa"/>
          </w:tcPr>
          <w:p w14:paraId="7839047D" w14:textId="77777777" w:rsidR="002F29CA" w:rsidRDefault="00000000">
            <w:pPr>
              <w:autoSpaceDE w:val="0"/>
              <w:autoSpaceDN w:val="0"/>
              <w:adjustRightInd w:val="0"/>
              <w:jc w:val="center"/>
              <w:rPr>
                <w:rFonts w:cs="Roboto-Regular"/>
                <w:sz w:val="18"/>
                <w:szCs w:val="18"/>
              </w:rPr>
            </w:pPr>
            <w:r>
              <w:rPr>
                <w:rFonts w:cs="Roboto-Regular"/>
                <w:sz w:val="18"/>
                <w:szCs w:val="18"/>
              </w:rPr>
              <w:t>Philippines</w:t>
            </w:r>
          </w:p>
        </w:tc>
        <w:tc>
          <w:tcPr>
            <w:tcW w:w="1186" w:type="dxa"/>
          </w:tcPr>
          <w:p w14:paraId="3E6E3276" w14:textId="77777777" w:rsidR="002F29CA" w:rsidRDefault="00000000">
            <w:pPr>
              <w:autoSpaceDE w:val="0"/>
              <w:autoSpaceDN w:val="0"/>
              <w:adjustRightInd w:val="0"/>
              <w:jc w:val="center"/>
              <w:rPr>
                <w:rFonts w:cs="Roboto-Regular"/>
                <w:sz w:val="18"/>
                <w:szCs w:val="18"/>
              </w:rPr>
            </w:pPr>
            <w:r>
              <w:rPr>
                <w:rFonts w:cs="Roboto-Regular"/>
                <w:sz w:val="18"/>
                <w:szCs w:val="18"/>
              </w:rPr>
              <w:t>Singapore</w:t>
            </w:r>
          </w:p>
        </w:tc>
        <w:tc>
          <w:tcPr>
            <w:tcW w:w="1185" w:type="dxa"/>
          </w:tcPr>
          <w:p w14:paraId="2492A6DF" w14:textId="77777777" w:rsidR="002F29CA" w:rsidRDefault="00000000">
            <w:pPr>
              <w:autoSpaceDE w:val="0"/>
              <w:autoSpaceDN w:val="0"/>
              <w:adjustRightInd w:val="0"/>
              <w:jc w:val="center"/>
              <w:rPr>
                <w:rFonts w:cs="Roboto-Regular"/>
                <w:sz w:val="18"/>
                <w:szCs w:val="18"/>
              </w:rPr>
            </w:pPr>
            <w:r>
              <w:rPr>
                <w:rFonts w:cs="Roboto-Regular"/>
                <w:sz w:val="18"/>
                <w:szCs w:val="18"/>
              </w:rPr>
              <w:t>Vietnam</w:t>
            </w:r>
          </w:p>
        </w:tc>
      </w:tr>
    </w:tbl>
    <w:p w14:paraId="29882344" w14:textId="77777777" w:rsidR="002F29CA" w:rsidRDefault="002F29CA">
      <w:pPr>
        <w:autoSpaceDE w:val="0"/>
        <w:autoSpaceDN w:val="0"/>
        <w:adjustRightInd w:val="0"/>
        <w:rPr>
          <w:rFonts w:cs="Roboto-Regular"/>
          <w:sz w:val="8"/>
          <w:szCs w:val="8"/>
        </w:rPr>
      </w:pPr>
    </w:p>
    <w:p w14:paraId="66BDA119" w14:textId="77777777" w:rsidR="002F29CA" w:rsidRDefault="00000000">
      <w:pPr>
        <w:autoSpaceDE w:val="0"/>
        <w:autoSpaceDN w:val="0"/>
        <w:adjustRightInd w:val="0"/>
        <w:jc w:val="both"/>
        <w:rPr>
          <w:rFonts w:cs="Roboto-Regular"/>
        </w:rPr>
      </w:pPr>
      <w:r>
        <w:rPr>
          <w:rFonts w:cs="Roboto-Regular"/>
        </w:rPr>
        <w:t>Our award-winning capabilities and resources provide organisations and individuals a full suite of comprehensive services to help them turn their “Vision To Reality”.</w:t>
      </w:r>
    </w:p>
    <w:p w14:paraId="13DA1B2B" w14:textId="77777777" w:rsidR="002F29CA" w:rsidRDefault="00000000">
      <w:pPr>
        <w:rPr>
          <w:rFonts w:cs="Roboto-Regular"/>
        </w:rPr>
      </w:pPr>
      <w:r>
        <w:rPr>
          <w:rFonts w:cs="Roboto-Regular"/>
        </w:rPr>
        <w:br w:type="page"/>
      </w:r>
    </w:p>
    <w:p w14:paraId="3151075B" w14:textId="77777777" w:rsidR="002F29CA" w:rsidRDefault="00000000">
      <w:pPr>
        <w:pStyle w:val="1"/>
        <w:spacing w:before="0"/>
      </w:pPr>
      <w:bookmarkStart w:id="0" w:name="_Toc150963116"/>
      <w:r>
        <w:rPr>
          <w:noProof/>
        </w:rPr>
        <w:lastRenderedPageBreak/>
        <mc:AlternateContent>
          <mc:Choice Requires="wps">
            <w:drawing>
              <wp:anchor distT="45720" distB="45720" distL="114300" distR="114300" simplePos="0" relativeHeight="251660800" behindDoc="0" locked="0" layoutInCell="1" allowOverlap="1" wp14:anchorId="6B60B46C" wp14:editId="77F685F2">
                <wp:simplePos x="0" y="0"/>
                <wp:positionH relativeFrom="column">
                  <wp:posOffset>1957070</wp:posOffset>
                </wp:positionH>
                <wp:positionV relativeFrom="paragraph">
                  <wp:posOffset>257175</wp:posOffset>
                </wp:positionV>
                <wp:extent cx="4454525" cy="1270000"/>
                <wp:effectExtent l="0" t="0" r="0" b="0"/>
                <wp:wrapSquare wrapText="bothSides"/>
                <wp:docPr id="1015" name="Text Box 2" descr="P88TB12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7E2FEEEA" w14:textId="77777777" w:rsidR="002F29CA" w:rsidRDefault="00000000">
                            <w:pPr>
                              <w:numPr>
                                <w:ilvl w:val="0"/>
                                <w:numId w:val="12"/>
                              </w:numPr>
                              <w:ind w:left="641" w:hanging="284"/>
                              <w:rPr>
                                <w:sz w:val="19"/>
                                <w:szCs w:val="19"/>
                              </w:rPr>
                            </w:pPr>
                            <w:r>
                              <w:rPr>
                                <w:b/>
                                <w:bCs/>
                                <w:sz w:val="19"/>
                                <w:szCs w:val="19"/>
                              </w:rPr>
                              <w:t xml:space="preserve">Pan-Asia player anchored in Singapore </w:t>
                            </w:r>
                          </w:p>
                          <w:p w14:paraId="0FED7754" w14:textId="77777777" w:rsidR="002F29CA" w:rsidRDefault="00000000">
                            <w:pPr>
                              <w:numPr>
                                <w:ilvl w:val="0"/>
                                <w:numId w:val="12"/>
                              </w:numPr>
                              <w:ind w:left="641" w:hanging="284"/>
                              <w:rPr>
                                <w:sz w:val="19"/>
                                <w:szCs w:val="19"/>
                              </w:rPr>
                            </w:pPr>
                            <w:r>
                              <w:rPr>
                                <w:b/>
                                <w:bCs/>
                                <w:sz w:val="19"/>
                                <w:szCs w:val="19"/>
                              </w:rPr>
                              <w:t xml:space="preserve">#1 </w:t>
                            </w:r>
                            <w:r>
                              <w:rPr>
                                <w:sz w:val="19"/>
                                <w:szCs w:val="19"/>
                              </w:rPr>
                              <w:t>corporate services provider in the region</w:t>
                            </w:r>
                          </w:p>
                          <w:p w14:paraId="24078FC8" w14:textId="77777777" w:rsidR="002F29CA" w:rsidRDefault="00000000">
                            <w:pPr>
                              <w:numPr>
                                <w:ilvl w:val="0"/>
                                <w:numId w:val="12"/>
                              </w:numPr>
                              <w:ind w:left="641" w:hanging="284"/>
                              <w:rPr>
                                <w:sz w:val="19"/>
                                <w:szCs w:val="19"/>
                              </w:rPr>
                            </w:pPr>
                            <w:r>
                              <w:rPr>
                                <w:sz w:val="19"/>
                                <w:szCs w:val="19"/>
                              </w:rPr>
                              <w:t xml:space="preserve">Presence across </w:t>
                            </w:r>
                            <w:r>
                              <w:rPr>
                                <w:b/>
                                <w:bCs/>
                                <w:sz w:val="19"/>
                                <w:szCs w:val="19"/>
                              </w:rPr>
                              <w:t>key countries in Asia Pacific region</w:t>
                            </w:r>
                          </w:p>
                          <w:p w14:paraId="5123C352" w14:textId="77777777" w:rsidR="002F29CA" w:rsidRDefault="00000000">
                            <w:pPr>
                              <w:numPr>
                                <w:ilvl w:val="0"/>
                                <w:numId w:val="12"/>
                              </w:numPr>
                              <w:ind w:left="641" w:hanging="284"/>
                              <w:rPr>
                                <w:sz w:val="19"/>
                                <w:szCs w:val="19"/>
                              </w:rPr>
                            </w:pPr>
                            <w:r>
                              <w:rPr>
                                <w:b/>
                                <w:bCs/>
                                <w:sz w:val="19"/>
                                <w:szCs w:val="19"/>
                              </w:rPr>
                              <w:t xml:space="preserve">30+ years </w:t>
                            </w:r>
                            <w:r>
                              <w:rPr>
                                <w:sz w:val="19"/>
                                <w:szCs w:val="19"/>
                              </w:rPr>
                              <w:t>of operating track record</w:t>
                            </w:r>
                          </w:p>
                          <w:p w14:paraId="64090E8F" w14:textId="77777777" w:rsidR="002F29CA" w:rsidRDefault="00000000">
                            <w:pPr>
                              <w:numPr>
                                <w:ilvl w:val="0"/>
                                <w:numId w:val="12"/>
                              </w:numPr>
                              <w:ind w:left="641" w:hanging="284"/>
                              <w:rPr>
                                <w:sz w:val="19"/>
                                <w:szCs w:val="19"/>
                              </w:rPr>
                            </w:pPr>
                            <w:r>
                              <w:rPr>
                                <w:sz w:val="19"/>
                                <w:szCs w:val="19"/>
                              </w:rPr>
                              <w:t xml:space="preserve">Services </w:t>
                            </w:r>
                            <w:r>
                              <w:rPr>
                                <w:b/>
                                <w:bCs/>
                                <w:sz w:val="19"/>
                                <w:szCs w:val="19"/>
                              </w:rPr>
                              <w:t>MNCs, large corporates, SMEs, startups, family offices, funds</w:t>
                            </w:r>
                          </w:p>
                          <w:p w14:paraId="4A8061C2" w14:textId="77777777" w:rsidR="002F29CA" w:rsidRDefault="00000000">
                            <w:pPr>
                              <w:numPr>
                                <w:ilvl w:val="0"/>
                                <w:numId w:val="12"/>
                              </w:numPr>
                              <w:ind w:left="641" w:hanging="284"/>
                              <w:rPr>
                                <w:sz w:val="19"/>
                                <w:szCs w:val="19"/>
                              </w:rPr>
                            </w:pPr>
                            <w:r>
                              <w:rPr>
                                <w:b/>
                                <w:bCs/>
                                <w:sz w:val="19"/>
                                <w:szCs w:val="19"/>
                              </w:rPr>
                              <w:t>An independent member of PrimeGlobal</w:t>
                            </w:r>
                            <w:r>
                              <w:rPr>
                                <w:sz w:val="19"/>
                                <w:szCs w:val="19"/>
                              </w:rPr>
                              <w:t>, an award-winning association of independent accounting and advisory firms</w:t>
                            </w:r>
                          </w:p>
                          <w:p w14:paraId="3A333933" w14:textId="77777777" w:rsidR="002F29CA" w:rsidRDefault="002F29CA">
                            <w:pPr>
                              <w:rPr>
                                <w:sz w:val="20"/>
                                <w:szCs w:val="20"/>
                              </w:rPr>
                            </w:pPr>
                          </w:p>
                        </w:txbxContent>
                      </wps:txbx>
                      <wps:bodyPr rot="0" vert="horz" wrap="square" lIns="91440" tIns="45720" rIns="91440" bIns="45720" anchor="t" anchorCtr="0">
                        <a:noAutofit/>
                      </wps:bodyPr>
                    </wps:wsp>
                  </a:graphicData>
                </a:graphic>
              </wp:anchor>
            </w:drawing>
          </mc:Choice>
          <mc:Fallback>
            <w:pict>
              <v:shape w14:anchorId="6B60B46C" id="Text Box 2" o:spid="_x0000_s1027" type="#_x0000_t202" alt="P88TB12bA#y1" style="position:absolute;margin-left:154.1pt;margin-top:20.25pt;width:350.75pt;height:100pt;z-index:2516608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" filled="f">
                <v:stroke opacity="0"/>
                <v:textbox>
                  <w:txbxContent>
                    <w:p w14:paraId="7E2FEEEA" w14:textId="77777777" w:rsidR="002F29CA" w:rsidRDefault="00000000">
                      <w:pPr>
                        <w:numPr>
                          <w:ilvl w:val="0"/>
                          <w:numId w:val="12"/>
                        </w:numPr>
                        <w:ind w:left="641" w:hanging="284"/>
                        <w:rPr>
                          <w:sz w:val="19"/>
                          <w:szCs w:val="19"/>
                        </w:rPr>
                      </w:pPr>
                      <w:r>
                        <w:rPr>
                          <w:b/>
                          <w:bCs/>
                          <w:sz w:val="19"/>
                          <w:szCs w:val="19"/>
                        </w:rPr>
                        <w:t xml:space="preserve">Pan-Asia player anchored in Singapore </w:t>
                      </w:r>
                    </w:p>
                    <w:p w14:paraId="0FED7754" w14:textId="77777777" w:rsidR="002F29CA" w:rsidRDefault="00000000">
                      <w:pPr>
                        <w:numPr>
                          <w:ilvl w:val="0"/>
                          <w:numId w:val="12"/>
                        </w:numPr>
                        <w:ind w:left="641" w:hanging="284"/>
                        <w:rPr>
                          <w:sz w:val="19"/>
                          <w:szCs w:val="19"/>
                        </w:rPr>
                      </w:pPr>
                      <w:r>
                        <w:rPr>
                          <w:b/>
                          <w:bCs/>
                          <w:sz w:val="19"/>
                          <w:szCs w:val="19"/>
                        </w:rPr>
                        <w:t xml:space="preserve">#1 </w:t>
                      </w:r>
                      <w:r>
                        <w:rPr>
                          <w:sz w:val="19"/>
                          <w:szCs w:val="19"/>
                        </w:rPr>
                        <w:t>corporate services provider in the region</w:t>
                      </w:r>
                    </w:p>
                    <w:p w14:paraId="24078FC8" w14:textId="77777777" w:rsidR="002F29CA" w:rsidRDefault="00000000">
                      <w:pPr>
                        <w:numPr>
                          <w:ilvl w:val="0"/>
                          <w:numId w:val="12"/>
                        </w:numPr>
                        <w:ind w:left="641" w:hanging="284"/>
                        <w:rPr>
                          <w:sz w:val="19"/>
                          <w:szCs w:val="19"/>
                        </w:rPr>
                      </w:pPr>
                      <w:r>
                        <w:rPr>
                          <w:sz w:val="19"/>
                          <w:szCs w:val="19"/>
                        </w:rPr>
                        <w:t xml:space="preserve">Presence across </w:t>
                      </w:r>
                      <w:r>
                        <w:rPr>
                          <w:b/>
                          <w:bCs/>
                          <w:sz w:val="19"/>
                          <w:szCs w:val="19"/>
                        </w:rPr>
                        <w:t>key countries in Asia Pacific region</w:t>
                      </w:r>
                    </w:p>
                    <w:p w14:paraId="5123C352" w14:textId="77777777" w:rsidR="002F29CA" w:rsidRDefault="00000000">
                      <w:pPr>
                        <w:numPr>
                          <w:ilvl w:val="0"/>
                          <w:numId w:val="12"/>
                        </w:numPr>
                        <w:ind w:left="641" w:hanging="284"/>
                        <w:rPr>
                          <w:sz w:val="19"/>
                          <w:szCs w:val="19"/>
                        </w:rPr>
                      </w:pPr>
                      <w:r>
                        <w:rPr>
                          <w:b/>
                          <w:bCs/>
                          <w:sz w:val="19"/>
                          <w:szCs w:val="19"/>
                        </w:rPr>
                        <w:t xml:space="preserve">30+ years </w:t>
                      </w:r>
                      <w:r>
                        <w:rPr>
                          <w:sz w:val="19"/>
                          <w:szCs w:val="19"/>
                        </w:rPr>
                        <w:t>of operating track record</w:t>
                      </w:r>
                    </w:p>
                    <w:p w14:paraId="64090E8F" w14:textId="77777777" w:rsidR="002F29CA" w:rsidRDefault="00000000">
                      <w:pPr>
                        <w:numPr>
                          <w:ilvl w:val="0"/>
                          <w:numId w:val="12"/>
                        </w:numPr>
                        <w:ind w:left="641" w:hanging="284"/>
                        <w:rPr>
                          <w:sz w:val="19"/>
                          <w:szCs w:val="19"/>
                        </w:rPr>
                      </w:pPr>
                      <w:r>
                        <w:rPr>
                          <w:sz w:val="19"/>
                          <w:szCs w:val="19"/>
                        </w:rPr>
                        <w:t xml:space="preserve">Services </w:t>
                      </w:r>
                      <w:r>
                        <w:rPr>
                          <w:b/>
                          <w:bCs/>
                          <w:sz w:val="19"/>
                          <w:szCs w:val="19"/>
                        </w:rPr>
                        <w:t>MNCs, large corporates, SMEs, startups, family offices, funds</w:t>
                      </w:r>
                    </w:p>
                    <w:p w14:paraId="4A8061C2" w14:textId="77777777" w:rsidR="002F29CA" w:rsidRDefault="00000000">
                      <w:pPr>
                        <w:numPr>
                          <w:ilvl w:val="0"/>
                          <w:numId w:val="12"/>
                        </w:numPr>
                        <w:ind w:left="641" w:hanging="284"/>
                        <w:rPr>
                          <w:sz w:val="19"/>
                          <w:szCs w:val="19"/>
                        </w:rPr>
                      </w:pPr>
                      <w:r>
                        <w:rPr>
                          <w:b/>
                          <w:bCs/>
                          <w:sz w:val="19"/>
                          <w:szCs w:val="19"/>
                        </w:rPr>
                        <w:t>An independent member of PrimeGlobal</w:t>
                      </w:r>
                      <w:r>
                        <w:rPr>
                          <w:sz w:val="19"/>
                          <w:szCs w:val="19"/>
                        </w:rPr>
                        <w:t>, an award-winning association of independent accounting and advisory firms</w:t>
                      </w:r>
                    </w:p>
                    <w:p w14:paraId="3A333933" w14:textId="77777777" w:rsidR="002F29CA" w:rsidRDefault="002F29CA">
                      <w:pPr>
                        <w:rPr>
                          <w:sz w:val="20"/>
                          <w:szCs w:val="20"/>
                        </w:rPr>
                      </w:pPr>
                    </w:p>
                  </w:txbxContent>
                </v:textbox>
                <w10:wrap type="square"/>
              </v:shape>
            </w:pict>
          </mc:Fallback>
        </mc:AlternateContent>
      </w:r>
      <w:r>
        <w:t>Snapshot</w:t>
      </w:r>
      <w:bookmarkEnd w:id="0"/>
    </w:p>
    <w:p w14:paraId="0C93F385" w14:textId="77777777" w:rsidR="002F29CA" w:rsidRDefault="00000000">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656704" behindDoc="0" locked="0" layoutInCell="1" allowOverlap="1" wp14:anchorId="477D98B6" wp14:editId="38586B70">
                <wp:simplePos x="0" y="0"/>
                <wp:positionH relativeFrom="column">
                  <wp:posOffset>1033780</wp:posOffset>
                </wp:positionH>
                <wp:positionV relativeFrom="paragraph">
                  <wp:posOffset>60325</wp:posOffset>
                </wp:positionV>
                <wp:extent cx="959617" cy="953135"/>
                <wp:effectExtent l="0" t="0" r="5715" b="0"/>
                <wp:wrapNone/>
                <wp:docPr id="1016" name="Group 2" descr="P89#y2"/>
                <wp:cNvGraphicFramePr/>
                <a:graphic xmlns:a="http://schemas.openxmlformats.org/drawingml/2006/main">
                  <a:graphicData uri="http://schemas.microsoft.com/office/word/2010/wordprocessingGroup">
                    <wpg:wgp>
                      <wpg:cNvGrpSpPr/>
                      <wpg:grpSpPr>
                        <a:xfrm>
                          <a:off x="0" y="0"/>
                          <a:ext cx="959617" cy="953135"/>
                          <a:chOff x="0" y="0"/>
                          <a:chExt cx="959617" cy="953135"/>
                        </a:xfrm>
                      </wpg:grpSpPr>
                      <wpg:grpSp>
                        <wpg:cNvPr id="240657974" name="Group 4"/>
                        <wpg:cNvGrpSpPr/>
                        <wpg:grpSpPr>
                          <a:xfrm>
                            <a:off x="0" y="0"/>
                            <a:ext cx="959617" cy="953135"/>
                            <a:chOff x="0" y="0"/>
                            <a:chExt cx="959751"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41847902" name="Text Box 2"/>
                          <wps:cNvSpPr txBox="1">
                            <a:spLocks noChangeArrowheads="1"/>
                          </wps:cNvSpPr>
                          <wps:spPr bwMode="auto">
                            <a:xfrm>
                              <a:off x="6484" y="428945"/>
                              <a:ext cx="953267" cy="458469"/>
                            </a:xfrm>
                            <a:prstGeom prst="rect">
                              <a:avLst/>
                            </a:prstGeom>
                            <a:noFill/>
                            <a:ln w="9525">
                              <a:noFill/>
                              <a:miter lim="800000"/>
                            </a:ln>
                          </wps:spPr>
                          <wps:txbx>
                            <w:txbxContent>
                              <w:p w14:paraId="083F7B4C" w14:textId="77777777" w:rsidR="002F29CA" w:rsidRDefault="00000000">
                                <w:pPr>
                                  <w:spacing w:line="216" w:lineRule="auto"/>
                                  <w:jc w:val="center"/>
                                  <w:rPr>
                                    <w:b/>
                                    <w:bCs/>
                                    <w:color w:val="FFFFFF" w:themeColor="background1"/>
                                    <w:sz w:val="26"/>
                                    <w:szCs w:val="26"/>
                                  </w:rPr>
                                </w:pPr>
                                <w:r>
                                  <w:rPr>
                                    <w:b/>
                                    <w:bCs/>
                                    <w:color w:val="FFFFFF" w:themeColor="background1"/>
                                    <w:sz w:val="26"/>
                                    <w:szCs w:val="26"/>
                                  </w:rPr>
                                  <w:t>1,200+</w:t>
                                </w:r>
                              </w:p>
                              <w:p w14:paraId="0669BD2C" w14:textId="77777777" w:rsidR="002F29CA" w:rsidRDefault="00000000">
                                <w:pPr>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a:blip r:embed="rId22" cstate="print">
                            <a:extLst>
                              <a:ext uri="{28A0092B-C50C-407E-A947-70E740481C1C}">
                                <a14:useLocalDpi xmlns:a14="http://schemas.microsoft.com/office/drawing/2010/main" val="0"/>
                              </a:ext>
                            </a:extLst>
                          </a:blip>
                          <a:srcRect/>
                          <a:stretch>
                            <a:fillRect/>
                          </a:stretch>
                        </pic:blipFill>
                        <pic:spPr>
                          <a:xfrm>
                            <a:off x="252920" y="58366"/>
                            <a:ext cx="467995" cy="467995"/>
                          </a:xfrm>
                          <a:prstGeom prst="rect">
                            <a:avLst/>
                          </a:prstGeom>
                          <a:noFill/>
                          <a:ln>
                            <a:noFill/>
                          </a:ln>
                        </pic:spPr>
                      </pic:pic>
                    </wpg:wgp>
                  </a:graphicData>
                </a:graphic>
              </wp:anchor>
            </w:drawing>
          </mc:Choice>
          <mc:Fallback>
            <w:pict>
              <v:group w14:anchorId="477D98B6" id="Group 2" o:spid="_x0000_s1028" alt="P89#y2" style="position:absolute;margin-left:81.4pt;margin-top:4.75pt;width:75.55pt;height:75.05pt;z-index:251656704" coordsize="9596,953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">
                <v:group id="Group 4" o:spid="_x0000_s1029" style="position:absolute;width:9596;height:9531" coordsize="9597,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">
                  <v:oval id="Oval 2" o:spid="_x0000_s1030" style="position:absolute;width:9531;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" fillcolor="#44546a [3215]" stroked="f" strokeweight="1pt">
                    <v:stroke joinstyle="miter"/>
                  </v:oval>
                  <v:shape id="_x0000_s1031" type="#_x0000_t202" style="position:absolute;left:64;top:4289;width:9533;height:4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" filled="f" stroked="f">
                    <v:textbox style="mso-fit-shape-to-text:t">
                      <w:txbxContent>
                        <w:p w14:paraId="083F7B4C" w14:textId="77777777" w:rsidR="002F29CA" w:rsidRDefault="00000000">
                          <w:pPr>
                            <w:spacing w:line="216" w:lineRule="auto"/>
                            <w:jc w:val="center"/>
                            <w:rPr>
                              <w:b/>
                              <w:bCs/>
                              <w:color w:val="FFFFFF" w:themeColor="background1"/>
                              <w:sz w:val="26"/>
                              <w:szCs w:val="26"/>
                            </w:rPr>
                          </w:pPr>
                          <w:r>
                            <w:rPr>
                              <w:b/>
                              <w:bCs/>
                              <w:color w:val="FFFFFF" w:themeColor="background1"/>
                              <w:sz w:val="26"/>
                              <w:szCs w:val="26"/>
                            </w:rPr>
                            <w:t>1,200+</w:t>
                          </w:r>
                        </w:p>
                        <w:p w14:paraId="0669BD2C" w14:textId="77777777" w:rsidR="002F29CA" w:rsidRDefault="00000000">
                          <w:pPr>
                            <w:jc w:val="center"/>
                            <w:rPr>
                              <w:b/>
                              <w:bCs/>
                              <w:color w:val="FFFFFF" w:themeColor="background1"/>
                              <w:sz w:val="26"/>
                              <w:szCs w:val="26"/>
                            </w:rPr>
                          </w:pPr>
                          <w:r>
                            <w:rPr>
                              <w:color w:val="FFFFFF" w:themeColor="background1"/>
                              <w:sz w:val="20"/>
                              <w:szCs w:val="20"/>
                            </w:rPr>
                            <w:t>Employees</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2034247" o:spid="_x0000_s1032" type="#_x0000_t75" style="position:absolute;left:2529;top:583;width:4680;height:46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">
                  <v:imagedata r:id="rId23" o:title=""/>
                </v:shape>
              </v:group>
            </w:pict>
          </mc:Fallback>
        </mc:AlternateContent>
      </w:r>
      <w:r>
        <w:rPr>
          <w:rFonts w:ascii="Roboto Medium" w:hAnsi="Roboto Medium"/>
          <w:noProof/>
          <w:sz w:val="32"/>
          <w:szCs w:val="32"/>
        </w:rPr>
        <mc:AlternateContent>
          <mc:Choice Requires="wpg">
            <w:drawing>
              <wp:anchor distT="0" distB="0" distL="114300" distR="114300" simplePos="0" relativeHeight="251662848" behindDoc="0" locked="0" layoutInCell="1" allowOverlap="1" wp14:anchorId="331E820D" wp14:editId="347008D0">
                <wp:simplePos x="0" y="0"/>
                <wp:positionH relativeFrom="column">
                  <wp:posOffset>1905</wp:posOffset>
                </wp:positionH>
                <wp:positionV relativeFrom="paragraph">
                  <wp:posOffset>60960</wp:posOffset>
                </wp:positionV>
                <wp:extent cx="953769" cy="953135"/>
                <wp:effectExtent l="0" t="0" r="0" b="0"/>
                <wp:wrapNone/>
                <wp:docPr id="1017" name="Group 3" descr="P89#y1"/>
                <wp:cNvGraphicFramePr/>
                <a:graphic xmlns:a="http://schemas.openxmlformats.org/drawingml/2006/main">
                  <a:graphicData uri="http://schemas.microsoft.com/office/word/2010/wordprocessingGroup">
                    <wpg:wgp>
                      <wpg:cNvGrpSpPr/>
                      <wpg:grpSpPr>
                        <a:xfrm>
                          <a:off x="0" y="0"/>
                          <a:ext cx="953769" cy="953135"/>
                          <a:chOff x="0" y="0"/>
                          <a:chExt cx="953877"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210" name="Google Shape;210;p2"/>
                          <pic:cNvPicPr/>
                        </pic:nvPicPr>
                        <pic:blipFill>
                          <a:blip r:embed="rId24">
                            <a:extLst>
                              <a:ext uri="{28A0092B-C50C-407E-A947-70E740481C1C}">
                                <a14:useLocalDpi xmlns:a14="http://schemas.microsoft.com/office/drawing/2010/main" val="0"/>
                              </a:ext>
                            </a:extLst>
                          </a:blip>
                          <a:srcRect/>
                          <a:stretch>
                            <a:fill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877" cy="480113"/>
                          </a:xfrm>
                          <a:prstGeom prst="rect">
                            <a:avLst/>
                          </a:prstGeom>
                          <a:noFill/>
                          <a:ln w="9525">
                            <a:noFill/>
                            <a:miter lim="800000"/>
                          </a:ln>
                        </wps:spPr>
                        <wps:txbx>
                          <w:txbxContent>
                            <w:p w14:paraId="6BCE1928" w14:textId="77777777" w:rsidR="002F29CA" w:rsidRDefault="00000000">
                              <w:pPr>
                                <w:jc w:val="center"/>
                                <w:rPr>
                                  <w:b/>
                                  <w:bCs/>
                                  <w:color w:val="FFFFFF" w:themeColor="background1"/>
                                  <w:sz w:val="26"/>
                                  <w:szCs w:val="26"/>
                                </w:rPr>
                              </w:pPr>
                              <w:r>
                                <w:rPr>
                                  <w:b/>
                                  <w:bCs/>
                                  <w:color w:val="FFFFFF" w:themeColor="background1"/>
                                  <w:sz w:val="26"/>
                                  <w:szCs w:val="26"/>
                                </w:rPr>
                                <w:t>15,000+</w:t>
                              </w:r>
                            </w:p>
                            <w:p w14:paraId="5CA801E6" w14:textId="77777777" w:rsidR="002F29CA" w:rsidRDefault="00000000">
                              <w:pPr>
                                <w:jc w:val="center"/>
                                <w:rPr>
                                  <w:color w:val="FFFFFF" w:themeColor="background1"/>
                                  <w:sz w:val="20"/>
                                  <w:szCs w:val="20"/>
                                </w:rPr>
                              </w:pPr>
                              <w:r>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31E820D" id="Group 3" o:spid="_x0000_s1033" alt="P89#y1" style="position:absolute;margin-left:.15pt;margin-top:4.8pt;width:75.1pt;height:75.05pt;z-index:251662848" coordsize="9538,95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">
                <v:oval id="Oval 2" o:spid="_x0000_s1034" style="position:absolute;width:9532;height:95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" fillcolor="#bb2121" stroked="f" strokeweight="1pt">
                  <v:stroke joinstyle="miter"/>
                </v:oval>
                <v:shape id="Google Shape;210;p2" o:spid="_x0000_s1035" type="#_x0000_t75" style="position:absolute;left:3180;top:814;width:3248;height:39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">
                  <v:imagedata r:id="rId25" o:title=""/>
                </v:shape>
                <v:shape id="_x0000_s1036" type="#_x0000_t202" style="position:absolute;top:4179;width:9538;height:4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" filled="f" stroked="f">
                  <v:textbox style="mso-fit-shape-to-text:t">
                    <w:txbxContent>
                      <w:p w14:paraId="6BCE1928" w14:textId="77777777" w:rsidR="002F29CA" w:rsidRDefault="00000000">
                        <w:pPr>
                          <w:jc w:val="center"/>
                          <w:rPr>
                            <w:b/>
                            <w:bCs/>
                            <w:color w:val="FFFFFF" w:themeColor="background1"/>
                            <w:sz w:val="26"/>
                            <w:szCs w:val="26"/>
                          </w:rPr>
                        </w:pPr>
                        <w:r>
                          <w:rPr>
                            <w:b/>
                            <w:bCs/>
                            <w:color w:val="FFFFFF" w:themeColor="background1"/>
                            <w:sz w:val="26"/>
                            <w:szCs w:val="26"/>
                          </w:rPr>
                          <w:t>15,000+</w:t>
                        </w:r>
                      </w:p>
                      <w:p w14:paraId="5CA801E6" w14:textId="77777777" w:rsidR="002F29CA" w:rsidRDefault="00000000">
                        <w:pPr>
                          <w:jc w:val="center"/>
                          <w:rPr>
                            <w:color w:val="FFFFFF" w:themeColor="background1"/>
                            <w:sz w:val="20"/>
                            <w:szCs w:val="20"/>
                          </w:rPr>
                        </w:pPr>
                        <w:r>
                          <w:rPr>
                            <w:color w:val="FFFFFF" w:themeColor="background1"/>
                            <w:sz w:val="20"/>
                            <w:szCs w:val="20"/>
                          </w:rPr>
                          <w:t>Clients</w:t>
                        </w:r>
                      </w:p>
                    </w:txbxContent>
                  </v:textbox>
                </v:shape>
              </v:group>
            </w:pict>
          </mc:Fallback>
        </mc:AlternateContent>
      </w:r>
    </w:p>
    <w:p w14:paraId="22F1F768" w14:textId="77777777" w:rsidR="002F29CA" w:rsidRDefault="002F29CA"/>
    <w:p w14:paraId="37AD0C33" w14:textId="77777777" w:rsidR="002F29CA" w:rsidRDefault="002F29CA"/>
    <w:p w14:paraId="04B9DBF2" w14:textId="77777777" w:rsidR="002F29CA" w:rsidRDefault="00000000">
      <w:r>
        <w:rPr>
          <w:rFonts w:ascii="Roboto Medium" w:hAnsi="Roboto Medium"/>
          <w:noProof/>
          <w:sz w:val="32"/>
          <w:szCs w:val="32"/>
        </w:rPr>
        <mc:AlternateContent>
          <mc:Choice Requires="wpg">
            <w:drawing>
              <wp:anchor distT="0" distB="0" distL="114300" distR="114300" simplePos="0" relativeHeight="251665920" behindDoc="0" locked="0" layoutInCell="1" allowOverlap="1" wp14:anchorId="490ED01B" wp14:editId="58526CA8">
                <wp:simplePos x="0" y="0"/>
                <wp:positionH relativeFrom="column">
                  <wp:posOffset>-15343</wp:posOffset>
                </wp:positionH>
                <wp:positionV relativeFrom="paragraph">
                  <wp:posOffset>225382</wp:posOffset>
                </wp:positionV>
                <wp:extent cx="1638555" cy="1661395"/>
                <wp:effectExtent l="0" t="0" r="0" b="0"/>
                <wp:wrapNone/>
                <wp:docPr id="1018" name="Group 6" descr="P92#y1"/>
                <wp:cNvGraphicFramePr/>
                <a:graphic xmlns:a="http://schemas.openxmlformats.org/drawingml/2006/main">
                  <a:graphicData uri="http://schemas.microsoft.com/office/word/2010/wordprocessingGroup">
                    <wpg:wgp>
                      <wpg:cNvGrpSpPr/>
                      <wpg:grpSpPr>
                        <a:xfrm>
                          <a:off x="0" y="0"/>
                          <a:ext cx="1638555" cy="1661395"/>
                          <a:chOff x="-23445" y="-93839"/>
                          <a:chExt cx="1650314" cy="1578558"/>
                        </a:xfrm>
                      </wpg:grpSpPr>
                      <wps:wsp>
                        <wps:cNvPr id="2027031449" name="Text Box 2"/>
                        <wps:cNvSpPr txBox="1">
                          <a:spLocks noChangeArrowheads="1"/>
                        </wps:cNvSpPr>
                        <wps:spPr bwMode="auto">
                          <a:xfrm>
                            <a:off x="-23444" y="-93839"/>
                            <a:ext cx="1563077" cy="617220"/>
                          </a:xfrm>
                          <a:prstGeom prst="rect">
                            <a:avLst/>
                          </a:prstGeom>
                          <a:noFill/>
                          <a:ln w="9525">
                            <a:noFill/>
                            <a:miter lim="800000"/>
                          </a:ln>
                        </wps:spPr>
                        <wps:txbx>
                          <w:txbxContent>
                            <w:p w14:paraId="0C2E4561"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20,000+ Entities</w:t>
                              </w:r>
                            </w:p>
                            <w:p w14:paraId="662857E7" w14:textId="77777777" w:rsidR="002F29CA" w:rsidRDefault="00000000">
                              <w:pPr>
                                <w:rPr>
                                  <w:sz w:val="19"/>
                                  <w:szCs w:val="19"/>
                                </w:rPr>
                              </w:pPr>
                              <w:r>
                                <w:rPr>
                                  <w:sz w:val="19"/>
                                  <w:szCs w:val="19"/>
                                </w:rPr>
                                <w:t>incorporated over the last 10 years</w:t>
                              </w:r>
                            </w:p>
                            <w:p w14:paraId="34C12591" w14:textId="77777777" w:rsidR="002F29CA" w:rsidRDefault="002F29CA"/>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5" y="726576"/>
                            <a:ext cx="1650314" cy="758143"/>
                          </a:xfrm>
                          <a:prstGeom prst="rect">
                            <a:avLst/>
                          </a:prstGeom>
                          <a:noFill/>
                          <a:ln w="9525">
                            <a:noFill/>
                            <a:miter lim="800000"/>
                          </a:ln>
                        </wps:spPr>
                        <wps:txbx>
                          <w:txbxContent>
                            <w:p w14:paraId="340D53C0" w14:textId="77777777" w:rsidR="002F29CA" w:rsidRDefault="00000000">
                              <w:pPr>
                                <w:rPr>
                                  <w:sz w:val="20"/>
                                  <w:szCs w:val="20"/>
                                </w:rPr>
                              </w:pPr>
                              <w:r>
                                <w:rPr>
                                  <w:b/>
                                  <w:bCs/>
                                  <w:color w:val="BB2121"/>
                                  <w14:textFill>
                                    <w14:solidFill>
                                      <w14:srgbClr w14:val="BB2121">
                                        <w14:lumMod w14:val="75000"/>
                                        <w14:lumOff w14:val="25000"/>
                                      </w14:srgbClr>
                                    </w14:solidFill>
                                  </w14:textFill>
                                </w:rPr>
                                <w:t>12,000+ Compliance Transactions</w:t>
                              </w:r>
                              <w:r>
                                <w:rPr>
                                  <w:sz w:val="20"/>
                                  <w:szCs w:val="20"/>
                                </w:rPr>
                                <w:t xml:space="preserve"> </w:t>
                              </w:r>
                              <w:r>
                                <w:rPr>
                                  <w:sz w:val="19"/>
                                  <w:szCs w:val="19"/>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90ED01B" id="Group 6" o:spid="_x0000_s1037" alt="P92#y1" style="position:absolute;margin-left:-1.2pt;margin-top:17.75pt;width:129pt;height:130.8pt;z-index:251665920;mso-width-relative:margin;mso-height-relative:margin" coordorigin="-234,-938" coordsize="16503,157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">
                <v:shape id="_x0000_s1038" type="#_x0000_t202" style="position:absolute;left:-234;top:-938;width:15630;height:6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" filled="f" stroked="f">
                  <v:textbox>
                    <w:txbxContent>
                      <w:p w14:paraId="0C2E4561"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20,000+ Entities</w:t>
                        </w:r>
                      </w:p>
                      <w:p w14:paraId="662857E7" w14:textId="77777777" w:rsidR="002F29CA" w:rsidRDefault="00000000">
                        <w:pPr>
                          <w:rPr>
                            <w:sz w:val="19"/>
                            <w:szCs w:val="19"/>
                          </w:rPr>
                        </w:pPr>
                        <w:r>
                          <w:rPr>
                            <w:sz w:val="19"/>
                            <w:szCs w:val="19"/>
                          </w:rPr>
                          <w:t>incorporated over the last 10 years</w:t>
                        </w:r>
                      </w:p>
                      <w:p w14:paraId="34C12591" w14:textId="77777777" w:rsidR="002F29CA" w:rsidRDefault="002F29CA"/>
                    </w:txbxContent>
                  </v:textbox>
                </v:shape>
                <v:line id="Straight Connector 8" o:spid="_x0000_s1039" style="position:absolute;visibility:visible;mso-wrap-style:square" from="0,6564" to="15396,65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" strokecolor="#bfbfbf [2412]">
                  <v:stroke joinstyle="miter"/>
                </v:line>
                <v:shape id="_x0000_s1040" type="#_x0000_t202" style="position:absolute;left:-234;top:7265;width:16502;height:7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" filled="f" stroked="f">
                  <v:textbox>
                    <w:txbxContent>
                      <w:p w14:paraId="340D53C0" w14:textId="77777777" w:rsidR="002F29CA" w:rsidRDefault="00000000">
                        <w:pPr>
                          <w:rPr>
                            <w:sz w:val="20"/>
                            <w:szCs w:val="20"/>
                          </w:rPr>
                        </w:pPr>
                        <w:r>
                          <w:rPr>
                            <w:b/>
                            <w:bCs/>
                            <w:color w:val="BB2121"/>
                            <w14:textFill>
                              <w14:solidFill>
                                <w14:srgbClr w14:val="BB2121">
                                  <w14:lumMod w14:val="75000"/>
                                  <w14:lumOff w14:val="25000"/>
                                </w14:srgbClr>
                              </w14:solidFill>
                            </w14:textFill>
                          </w:rPr>
                          <w:t>12,000+ Compliance Transactions</w:t>
                        </w:r>
                        <w:r>
                          <w:rPr>
                            <w:sz w:val="20"/>
                            <w:szCs w:val="20"/>
                          </w:rPr>
                          <w:t xml:space="preserve"> </w:t>
                        </w:r>
                        <w:r>
                          <w:rPr>
                            <w:sz w:val="19"/>
                            <w:szCs w:val="19"/>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53632" behindDoc="0" locked="0" layoutInCell="1" allowOverlap="1" wp14:anchorId="6D1F427E" wp14:editId="6346D754">
                <wp:simplePos x="0" y="0"/>
                <wp:positionH relativeFrom="column">
                  <wp:posOffset>1877060</wp:posOffset>
                </wp:positionH>
                <wp:positionV relativeFrom="paragraph">
                  <wp:posOffset>231775</wp:posOffset>
                </wp:positionV>
                <wp:extent cx="2210435" cy="1711325"/>
                <wp:effectExtent l="0" t="0" r="0" b="3175"/>
                <wp:wrapNone/>
                <wp:docPr id="1019" name="Group 6" descr="P92#y2"/>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ln>
                        </wps:spPr>
                        <wps:txbx>
                          <w:txbxContent>
                            <w:p w14:paraId="4973D6B3"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 xml:space="preserve">Strategic Partnerships </w:t>
                              </w:r>
                            </w:p>
                            <w:p w14:paraId="7C00641F" w14:textId="77777777" w:rsidR="002F29CA" w:rsidRDefault="00000000">
                              <w:pPr>
                                <w:rPr>
                                  <w:sz w:val="19"/>
                                  <w:szCs w:val="19"/>
                                </w:rPr>
                              </w:pPr>
                              <w:r>
                                <w:rPr>
                                  <w:sz w:val="19"/>
                                  <w:szCs w:val="19"/>
                                </w:rPr>
                                <w:t>with several government entities in Asia, professional firms, fintech firms, accelerators, funds and law firms</w:t>
                              </w:r>
                            </w:p>
                            <w:p w14:paraId="360DE3F6" w14:textId="77777777" w:rsidR="002F29CA" w:rsidRDefault="002F29CA"/>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ln>
                        </wps:spPr>
                        <wps:txbx>
                          <w:txbxContent>
                            <w:p w14:paraId="69D28FAF"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1,200+ Employees</w:t>
                              </w:r>
                            </w:p>
                            <w:p w14:paraId="4DDF28BB" w14:textId="77777777" w:rsidR="002F29CA" w:rsidRDefault="00000000">
                              <w:pPr>
                                <w:jc w:val="both"/>
                                <w:rPr>
                                  <w:sz w:val="19"/>
                                  <w:szCs w:val="19"/>
                                </w:rPr>
                              </w:pPr>
                              <w:r>
                                <w:rPr>
                                  <w:sz w:val="19"/>
                                  <w:szCs w:val="19"/>
                                </w:rPr>
                                <w:t>across APAC led by professional</w:t>
                              </w:r>
                            </w:p>
                            <w:p w14:paraId="052A66F4" w14:textId="77777777" w:rsidR="002F29CA" w:rsidRDefault="00000000">
                              <w:pPr>
                                <w:jc w:val="both"/>
                                <w:rPr>
                                  <w:sz w:val="19"/>
                                  <w:szCs w:val="19"/>
                                </w:rPr>
                              </w:pPr>
                              <w:r>
                                <w:rPr>
                                  <w:sz w:val="19"/>
                                  <w:szCs w:val="19"/>
                                </w:rPr>
                                <w:t xml:space="preserve">management team and industry </w:t>
                              </w:r>
                            </w:p>
                            <w:p w14:paraId="46BC4A06" w14:textId="77777777" w:rsidR="002F29CA" w:rsidRDefault="00000000">
                              <w:pPr>
                                <w:jc w:val="both"/>
                                <w:rPr>
                                  <w:sz w:val="19"/>
                                  <w:szCs w:val="19"/>
                                </w:rPr>
                              </w:pPr>
                              <w:r>
                                <w:rPr>
                                  <w:sz w:val="19"/>
                                  <w:szCs w:val="19"/>
                                </w:rPr>
                                <w:t>experts across multiple disciplines</w:t>
                              </w:r>
                            </w:p>
                            <w:p w14:paraId="4070A88A" w14:textId="77777777" w:rsidR="002F29CA" w:rsidRDefault="00000000">
                              <w:pPr>
                                <w:jc w:val="both"/>
                                <w:rPr>
                                  <w:sz w:val="19"/>
                                  <w:szCs w:val="19"/>
                                </w:rPr>
                              </w:pPr>
                              <w:r>
                                <w:rPr>
                                  <w:sz w:val="19"/>
                                  <w:szCs w:val="19"/>
                                </w:rPr>
                                <w:t>and platforms</w:t>
                              </w:r>
                            </w:p>
                            <w:p w14:paraId="3CFE803D" w14:textId="77777777" w:rsidR="002F29CA" w:rsidRDefault="002F29CA">
                              <w:pPr>
                                <w:rPr>
                                  <w:sz w:val="20"/>
                                  <w:szCs w:val="20"/>
                                </w:rPr>
                              </w:pPr>
                            </w:p>
                          </w:txbxContent>
                        </wps:txbx>
                        <wps:bodyPr rot="0" vert="horz" wrap="square" lIns="91440" tIns="45720" rIns="91440" bIns="45720" anchor="t" anchorCtr="0">
                          <a:noAutofit/>
                        </wps:bodyPr>
                      </wps:wsp>
                    </wpg:wgp>
                  </a:graphicData>
                </a:graphic>
              </wp:anchor>
            </w:drawing>
          </mc:Choice>
          <mc:Fallback>
            <w:pict>
              <v:group w14:anchorId="6D1F427E" id="_x0000_s1041" alt="P92#y2" style="position:absolute;margin-left:147.8pt;margin-top:18.25pt;width:174.05pt;height:134.75pt;z-index:251653632" coordorigin="-234,-938" coordsize="22112,171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">
                <v:shape id="_x0000_s1042" type="#_x0000_t202" style="position:absolute;left:-234;top:-938;width:22112;height:75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" filled="f" stroked="f">
                  <v:textbox>
                    <w:txbxContent>
                      <w:p w14:paraId="4973D6B3"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 xml:space="preserve">Strategic Partnerships </w:t>
                        </w:r>
                      </w:p>
                      <w:p w14:paraId="7C00641F" w14:textId="77777777" w:rsidR="002F29CA" w:rsidRDefault="00000000">
                        <w:pPr>
                          <w:rPr>
                            <w:sz w:val="19"/>
                            <w:szCs w:val="19"/>
                          </w:rPr>
                        </w:pPr>
                        <w:r>
                          <w:rPr>
                            <w:sz w:val="19"/>
                            <w:szCs w:val="19"/>
                          </w:rPr>
                          <w:t>with several government entities in Asia, professional firms, fintech firms, accelerators, funds and law firms</w:t>
                        </w:r>
                      </w:p>
                      <w:p w14:paraId="360DE3F6" w14:textId="77777777" w:rsidR="002F29CA" w:rsidRDefault="002F29CA"/>
                    </w:txbxContent>
                  </v:textbox>
                </v:shape>
                <v:line id="Straight Connector 8" o:spid="_x0000_s1043" style="position:absolute;visibility:visible;mso-wrap-style:square" from="0,6563" to="21421,65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" strokecolor="#bfbfbf">
                  <v:stroke joinstyle="miter"/>
                </v:line>
                <v:shape id="_x0000_s1044" type="#_x0000_t202" style="position:absolute;left:-234;top:7266;width:20602;height:8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" filled="f" stroked="f">
                  <v:textbox>
                    <w:txbxContent>
                      <w:p w14:paraId="69D28FAF"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1,200+ Employees</w:t>
                        </w:r>
                      </w:p>
                      <w:p w14:paraId="4DDF28BB" w14:textId="77777777" w:rsidR="002F29CA" w:rsidRDefault="00000000">
                        <w:pPr>
                          <w:jc w:val="both"/>
                          <w:rPr>
                            <w:sz w:val="19"/>
                            <w:szCs w:val="19"/>
                          </w:rPr>
                        </w:pPr>
                        <w:r>
                          <w:rPr>
                            <w:sz w:val="19"/>
                            <w:szCs w:val="19"/>
                          </w:rPr>
                          <w:t>across APAC led by professional</w:t>
                        </w:r>
                      </w:p>
                      <w:p w14:paraId="052A66F4" w14:textId="77777777" w:rsidR="002F29CA" w:rsidRDefault="00000000">
                        <w:pPr>
                          <w:jc w:val="both"/>
                          <w:rPr>
                            <w:sz w:val="19"/>
                            <w:szCs w:val="19"/>
                          </w:rPr>
                        </w:pPr>
                        <w:r>
                          <w:rPr>
                            <w:sz w:val="19"/>
                            <w:szCs w:val="19"/>
                          </w:rPr>
                          <w:t xml:space="preserve">management team and industry </w:t>
                        </w:r>
                      </w:p>
                      <w:p w14:paraId="46BC4A06" w14:textId="77777777" w:rsidR="002F29CA" w:rsidRDefault="00000000">
                        <w:pPr>
                          <w:jc w:val="both"/>
                          <w:rPr>
                            <w:sz w:val="19"/>
                            <w:szCs w:val="19"/>
                          </w:rPr>
                        </w:pPr>
                        <w:r>
                          <w:rPr>
                            <w:sz w:val="19"/>
                            <w:szCs w:val="19"/>
                          </w:rPr>
                          <w:t>experts across multiple disciplines</w:t>
                        </w:r>
                      </w:p>
                      <w:p w14:paraId="4070A88A" w14:textId="77777777" w:rsidR="002F29CA" w:rsidRDefault="00000000">
                        <w:pPr>
                          <w:jc w:val="both"/>
                          <w:rPr>
                            <w:sz w:val="19"/>
                            <w:szCs w:val="19"/>
                          </w:rPr>
                        </w:pPr>
                        <w:r>
                          <w:rPr>
                            <w:sz w:val="19"/>
                            <w:szCs w:val="19"/>
                          </w:rPr>
                          <w:t>and platforms</w:t>
                        </w:r>
                      </w:p>
                      <w:p w14:paraId="3CFE803D" w14:textId="77777777" w:rsidR="002F29CA" w:rsidRDefault="002F29CA">
                        <w:pPr>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66944" behindDoc="0" locked="0" layoutInCell="1" allowOverlap="1" wp14:anchorId="2FBF9F96" wp14:editId="655A10CF">
                <wp:simplePos x="0" y="0"/>
                <wp:positionH relativeFrom="column">
                  <wp:posOffset>4407535</wp:posOffset>
                </wp:positionH>
                <wp:positionV relativeFrom="paragraph">
                  <wp:posOffset>231775</wp:posOffset>
                </wp:positionV>
                <wp:extent cx="2206625" cy="1711325"/>
                <wp:effectExtent l="0" t="0" r="3175" b="3175"/>
                <wp:wrapNone/>
                <wp:docPr id="1020" name="Group 6" descr="P92#y3"/>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ln>
                        </wps:spPr>
                        <wps:txbx>
                          <w:txbxContent>
                            <w:p w14:paraId="7C028F56"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 xml:space="preserve">Proprietary in-house Tech </w:t>
                              </w:r>
                            </w:p>
                            <w:p w14:paraId="0941C8E3"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 xml:space="preserve">Portal System </w:t>
                              </w:r>
                            </w:p>
                            <w:p w14:paraId="3BC45C7F" w14:textId="77777777" w:rsidR="002F29CA" w:rsidRDefault="00000000">
                              <w:pPr>
                                <w:rPr>
                                  <w:sz w:val="19"/>
                                  <w:szCs w:val="19"/>
                                </w:rPr>
                              </w:pPr>
                              <w:r>
                                <w:rPr>
                                  <w:sz w:val="19"/>
                                  <w:szCs w:val="19"/>
                                </w:rPr>
                                <w:t>which drives industry leading operational and financial metrics</w:t>
                              </w:r>
                            </w:p>
                            <w:p w14:paraId="771D382B" w14:textId="77777777" w:rsidR="002F29CA" w:rsidRDefault="002F29CA"/>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ln>
                        </wps:spPr>
                        <wps:txbx>
                          <w:txbxContent>
                            <w:p w14:paraId="33E3FA0E"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 xml:space="preserve">Award-winning Group </w:t>
                              </w:r>
                            </w:p>
                            <w:p w14:paraId="4BFCC659" w14:textId="77777777" w:rsidR="002F29CA" w:rsidRDefault="00000000">
                              <w:pPr>
                                <w:rPr>
                                  <w:sz w:val="19"/>
                                  <w:szCs w:val="19"/>
                                </w:rPr>
                              </w:pPr>
                              <w:r>
                                <w:rPr>
                                  <w:sz w:val="19"/>
                                  <w:szCs w:val="19"/>
                                </w:rPr>
                                <w:t>and recognized platform in Singapore and Southeast Asia set-up to offer</w:t>
                              </w:r>
                            </w:p>
                            <w:p w14:paraId="3B522750" w14:textId="77777777" w:rsidR="002F29CA" w:rsidRDefault="00000000">
                              <w:pPr>
                                <w:rPr>
                                  <w:sz w:val="19"/>
                                  <w:szCs w:val="19"/>
                                </w:rPr>
                              </w:pPr>
                              <w:r>
                                <w:rPr>
                                  <w:sz w:val="19"/>
                                  <w:szCs w:val="19"/>
                                </w:rPr>
                                <w:t>full suite of comprehensive services</w:t>
                              </w:r>
                            </w:p>
                            <w:p w14:paraId="59BAFFE1" w14:textId="77777777" w:rsidR="002F29CA" w:rsidRDefault="00000000">
                              <w:pPr>
                                <w:rPr>
                                  <w:sz w:val="19"/>
                                  <w:szCs w:val="19"/>
                                </w:rPr>
                              </w:pPr>
                              <w:r>
                                <w:rPr>
                                  <w:sz w:val="19"/>
                                  <w:szCs w:val="19"/>
                                </w:rPr>
                                <w:t>to customers</w:t>
                              </w:r>
                            </w:p>
                            <w:p w14:paraId="75F73014" w14:textId="77777777" w:rsidR="002F29CA" w:rsidRDefault="002F29CA">
                              <w:pPr>
                                <w:rPr>
                                  <w:sz w:val="20"/>
                                  <w:szCs w:val="20"/>
                                </w:rPr>
                              </w:pPr>
                            </w:p>
                          </w:txbxContent>
                        </wps:txbx>
                        <wps:bodyPr rot="0" vert="horz" wrap="square" lIns="91440" tIns="45720" rIns="91440" bIns="45720" anchor="t" anchorCtr="0">
                          <a:noAutofit/>
                        </wps:bodyPr>
                      </wps:wsp>
                    </wpg:wgp>
                  </a:graphicData>
                </a:graphic>
              </wp:anchor>
            </w:drawing>
          </mc:Choice>
          <mc:Fallback>
            <w:pict>
              <v:group w14:anchorId="2FBF9F96" id="_x0000_s1045" alt="P92#y3" style="position:absolute;margin-left:347.05pt;margin-top:18.25pt;width:173.75pt;height:134.75pt;z-index:251666944" coordorigin="-234,-938" coordsize="22083,171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">
                <v:shape id="_x0000_s1046" type="#_x0000_t202" style="position:absolute;left:-234;top:-938;width:20055;height:100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" filled="f" stroked="f">
                  <v:textbox>
                    <w:txbxContent>
                      <w:p w14:paraId="7C028F56"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 xml:space="preserve">Proprietary in-house Tech </w:t>
                        </w:r>
                      </w:p>
                      <w:p w14:paraId="0941C8E3"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 xml:space="preserve">Portal System </w:t>
                        </w:r>
                      </w:p>
                      <w:p w14:paraId="3BC45C7F" w14:textId="77777777" w:rsidR="002F29CA" w:rsidRDefault="00000000">
                        <w:pPr>
                          <w:rPr>
                            <w:sz w:val="19"/>
                            <w:szCs w:val="19"/>
                          </w:rPr>
                        </w:pPr>
                        <w:r>
                          <w:rPr>
                            <w:sz w:val="19"/>
                            <w:szCs w:val="19"/>
                          </w:rPr>
                          <w:t>which drives industry leading operational and financial metrics</w:t>
                        </w:r>
                      </w:p>
                      <w:p w14:paraId="771D382B" w14:textId="77777777" w:rsidR="002F29CA" w:rsidRDefault="002F29CA"/>
                    </w:txbxContent>
                  </v:textbox>
                </v:shape>
                <v:line id="Straight Connector 8" o:spid="_x0000_s1047" style="position:absolute;visibility:visible;mso-wrap-style:square" from="0,6563" to="21421,65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" strokecolor="#bfbfbf">
                  <v:stroke joinstyle="miter"/>
                </v:line>
                <v:shape id="_x0000_s1048" type="#_x0000_t202" style="position:absolute;left:-234;top:7266;width:22083;height:8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" filled="f" stroked="f">
                  <v:textbox>
                    <w:txbxContent>
                      <w:p w14:paraId="33E3FA0E"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 xml:space="preserve">Award-winning Group </w:t>
                        </w:r>
                      </w:p>
                      <w:p w14:paraId="4BFCC659" w14:textId="77777777" w:rsidR="002F29CA" w:rsidRDefault="00000000">
                        <w:pPr>
                          <w:rPr>
                            <w:sz w:val="19"/>
                            <w:szCs w:val="19"/>
                          </w:rPr>
                        </w:pPr>
                        <w:r>
                          <w:rPr>
                            <w:sz w:val="19"/>
                            <w:szCs w:val="19"/>
                          </w:rPr>
                          <w:t>and recognized platform in Singapore and Southeast Asia set-up to offer</w:t>
                        </w:r>
                      </w:p>
                      <w:p w14:paraId="3B522750" w14:textId="77777777" w:rsidR="002F29CA" w:rsidRDefault="00000000">
                        <w:pPr>
                          <w:rPr>
                            <w:sz w:val="19"/>
                            <w:szCs w:val="19"/>
                          </w:rPr>
                        </w:pPr>
                        <w:r>
                          <w:rPr>
                            <w:sz w:val="19"/>
                            <w:szCs w:val="19"/>
                          </w:rPr>
                          <w:t>full suite of comprehensive services</w:t>
                        </w:r>
                      </w:p>
                      <w:p w14:paraId="59BAFFE1" w14:textId="77777777" w:rsidR="002F29CA" w:rsidRDefault="00000000">
                        <w:pPr>
                          <w:rPr>
                            <w:sz w:val="19"/>
                            <w:szCs w:val="19"/>
                          </w:rPr>
                        </w:pPr>
                        <w:r>
                          <w:rPr>
                            <w:sz w:val="19"/>
                            <w:szCs w:val="19"/>
                          </w:rPr>
                          <w:t>to customers</w:t>
                        </w:r>
                      </w:p>
                      <w:p w14:paraId="75F73014" w14:textId="77777777" w:rsidR="002F29CA" w:rsidRDefault="002F29CA">
                        <w:pPr>
                          <w:rPr>
                            <w:sz w:val="20"/>
                            <w:szCs w:val="20"/>
                          </w:rPr>
                        </w:pPr>
                      </w:p>
                    </w:txbxContent>
                  </v:textbox>
                </v:shape>
              </v:group>
            </w:pict>
          </mc:Fallback>
        </mc:AlternateContent>
      </w:r>
    </w:p>
    <w:p w14:paraId="6937771A" w14:textId="77777777" w:rsidR="002F29CA" w:rsidRDefault="002F29CA"/>
    <w:p w14:paraId="0FE11663" w14:textId="77777777" w:rsidR="002F29CA" w:rsidRDefault="002F29CA"/>
    <w:p w14:paraId="492483B2" w14:textId="77777777" w:rsidR="002F29CA" w:rsidRDefault="002F29CA"/>
    <w:p w14:paraId="18DD1231" w14:textId="77777777" w:rsidR="002F29CA" w:rsidRDefault="002F29CA"/>
    <w:p w14:paraId="740FA30F" w14:textId="77777777" w:rsidR="002F29CA" w:rsidRDefault="002F29CA"/>
    <w:p w14:paraId="16EF7EAC" w14:textId="77777777" w:rsidR="002F29CA" w:rsidRDefault="002F29CA">
      <w:pPr>
        <w:rPr>
          <w:sz w:val="16"/>
          <w:szCs w:val="16"/>
        </w:rPr>
      </w:pPr>
    </w:p>
    <w:p w14:paraId="7CDB4880" w14:textId="77777777" w:rsidR="002F29CA" w:rsidRDefault="002F29CA">
      <w:pPr>
        <w:rPr>
          <w:sz w:val="2"/>
          <w:szCs w:val="2"/>
        </w:rPr>
      </w:pPr>
    </w:p>
    <w:p w14:paraId="0379434D" w14:textId="77777777" w:rsidR="002F29CA" w:rsidRDefault="00000000">
      <w:r>
        <w:rPr>
          <w:noProof/>
        </w:rPr>
        <mc:AlternateContent>
          <mc:Choice Requires="wps">
            <w:drawing>
              <wp:inline distT="0" distB="0" distL="0" distR="0" wp14:anchorId="4B43D4CD" wp14:editId="0447A321">
                <wp:extent cx="6609715" cy="0"/>
                <wp:effectExtent l="0" t="0" r="0" b="0"/>
                <wp:docPr id="1021" name="Straight Connector 8" descr="P100#y1"/>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psCustomData="http://www.wps.cn/officeDocument/2013/wpsCustomData">
            <w:pict>
              <v:line id="Straight Connector 8" o:spid="_x0000_s1026" o:spt="20" alt="P100#y1" style="height:0pt;width:520.45pt;" filled="f" stroked="t" coordsize="21600,21600" o:gfxdata="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RdFUAdEAAAADAQAADwAAAAAAAAABACAAAAAiAAAAZHJzL2Rvd25yZXYueG1sUEsBAhQA&#10;FAAAAAgAh07iQDvHhHT5AQAA7gMAAA4AAAAAAAAAAQAgAAAAIAEAAGRycy9lMm9Eb2MueG1sUEsF&#10;BgAAAAAGAAYAWQEAAIsFAAAAAA==&#10;">
                <v:fill on="f" focussize="0,0"/>
                <v:stroke color="#BFBFBF [2412]" miterlimit="8" joinstyle="miter"/>
                <v:imagedata o:title=""/>
                <o:lock v:ext="edit" aspectratio="f"/>
                <w10:wrap type="none"/>
                <w10:anchorlock/>
              </v:line>
            </w:pict>
          </mc:Fallback>
        </mc:AlternateContent>
      </w:r>
    </w:p>
    <w:p w14:paraId="5E178A8E" w14:textId="77777777" w:rsidR="002F29CA" w:rsidRDefault="00000000">
      <w:pPr>
        <w:pStyle w:val="1"/>
        <w:spacing w:before="0"/>
      </w:pPr>
      <w:bookmarkStart w:id="1" w:name="_Toc150963117"/>
      <w:r>
        <w:rPr>
          <w:noProof/>
        </w:rPr>
        <mc:AlternateContent>
          <mc:Choice Requires="wps">
            <w:drawing>
              <wp:anchor distT="45720" distB="45720" distL="114300" distR="114300" simplePos="0" relativeHeight="251658752" behindDoc="0" locked="0" layoutInCell="1" allowOverlap="1" wp14:anchorId="4B49D69F" wp14:editId="6ABB5CFD">
                <wp:simplePos x="0" y="0"/>
                <wp:positionH relativeFrom="column">
                  <wp:posOffset>-67945</wp:posOffset>
                </wp:positionH>
                <wp:positionV relativeFrom="paragraph">
                  <wp:posOffset>292100</wp:posOffset>
                </wp:positionV>
                <wp:extent cx="1822450" cy="1965325"/>
                <wp:effectExtent l="0" t="0" r="0" b="0"/>
                <wp:wrapNone/>
                <wp:docPr id="1022" name="Text Box 2" descr="P101TB13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2450" cy="196532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3CA947A3"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SINGAPORE (HQ)</w:t>
                            </w:r>
                          </w:p>
                          <w:p w14:paraId="452E1653" w14:textId="77777777" w:rsidR="002F29CA" w:rsidRDefault="00000000">
                            <w:pPr>
                              <w:rPr>
                                <w:sz w:val="18"/>
                                <w:szCs w:val="18"/>
                              </w:rPr>
                            </w:pPr>
                            <w:r>
                              <w:rPr>
                                <w:sz w:val="18"/>
                                <w:szCs w:val="18"/>
                              </w:rPr>
                              <w:t>30 Cecil Street, #19-08 Prudential Tower, Singapore 049712.</w:t>
                            </w:r>
                          </w:p>
                          <w:p w14:paraId="141B4D64" w14:textId="77777777" w:rsidR="002F29CA" w:rsidRDefault="002F29CA">
                            <w:pPr>
                              <w:rPr>
                                <w:sz w:val="19"/>
                                <w:szCs w:val="19"/>
                              </w:rPr>
                            </w:pPr>
                          </w:p>
                          <w:p w14:paraId="7674A3A1" w14:textId="77777777" w:rsidR="002F29CA" w:rsidRDefault="002F29CA">
                            <w:pPr>
                              <w:rPr>
                                <w:sz w:val="16"/>
                                <w:szCs w:val="16"/>
                              </w:rPr>
                            </w:pPr>
                          </w:p>
                          <w:p w14:paraId="73B6616E"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INDONESIA</w:t>
                            </w:r>
                          </w:p>
                          <w:p w14:paraId="36C4A23C" w14:textId="77777777" w:rsidR="002F29CA" w:rsidRDefault="00000000">
                            <w:pPr>
                              <w:rPr>
                                <w:sz w:val="18"/>
                                <w:szCs w:val="18"/>
                                <w:lang w:val="pt-BR"/>
                              </w:rPr>
                            </w:pPr>
                            <w:r>
                              <w:rPr>
                                <w:sz w:val="18"/>
                                <w:szCs w:val="18"/>
                              </w:rPr>
                              <w:t xml:space="preserve">AXA Tower 36th floor, Kuningan City, Jl. </w:t>
                            </w:r>
                            <w:r>
                              <w:rPr>
                                <w:sz w:val="18"/>
                                <w:szCs w:val="18"/>
                                <w:lang w:val="pt-BR"/>
                              </w:rPr>
                              <w:t>Prof. Dr. Satrio Kav. 18, Kuningan, Jakarta Selatan 12940, Indonesia.</w:t>
                            </w:r>
                          </w:p>
                          <w:p w14:paraId="3090B994" w14:textId="77777777" w:rsidR="002F29CA" w:rsidRDefault="002F29CA">
                            <w:pPr>
                              <w:rPr>
                                <w:lang w:val="pt-BR"/>
                              </w:rPr>
                            </w:pPr>
                          </w:p>
                        </w:txbxContent>
                      </wps:txbx>
                      <wps:bodyPr rot="0" vert="horz" wrap="square" lIns="91440" tIns="45720" rIns="91440" bIns="45720" anchor="t" anchorCtr="0">
                        <a:noAutofit/>
                      </wps:bodyPr>
                    </wps:wsp>
                  </a:graphicData>
                </a:graphic>
              </wp:anchor>
            </w:drawing>
          </mc:Choice>
          <mc:Fallback>
            <w:pict>
              <v:shape w14:anchorId="4B49D69F" id="_x0000_s1049" type="#_x0000_t202" alt="P101TB13bA#y1" style="position:absolute;margin-left:-5.35pt;margin-top:23pt;width:143.5pt;height:154.75pt;z-index:2516587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" filled="f">
                <v:stroke opacity="0"/>
                <v:textbox>
                  <w:txbxContent>
                    <w:p w14:paraId="3CA947A3"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SINGAPORE (HQ)</w:t>
                      </w:r>
                    </w:p>
                    <w:p w14:paraId="452E1653" w14:textId="77777777" w:rsidR="002F29CA" w:rsidRDefault="00000000">
                      <w:pPr>
                        <w:rPr>
                          <w:sz w:val="18"/>
                          <w:szCs w:val="18"/>
                        </w:rPr>
                      </w:pPr>
                      <w:r>
                        <w:rPr>
                          <w:sz w:val="18"/>
                          <w:szCs w:val="18"/>
                        </w:rPr>
                        <w:t>30 Cecil Street, #19-08 Prudential Tower, Singapore 049712.</w:t>
                      </w:r>
                    </w:p>
                    <w:p w14:paraId="141B4D64" w14:textId="77777777" w:rsidR="002F29CA" w:rsidRDefault="002F29CA">
                      <w:pPr>
                        <w:rPr>
                          <w:sz w:val="19"/>
                          <w:szCs w:val="19"/>
                        </w:rPr>
                      </w:pPr>
                    </w:p>
                    <w:p w14:paraId="7674A3A1" w14:textId="77777777" w:rsidR="002F29CA" w:rsidRDefault="002F29CA">
                      <w:pPr>
                        <w:rPr>
                          <w:sz w:val="16"/>
                          <w:szCs w:val="16"/>
                        </w:rPr>
                      </w:pPr>
                    </w:p>
                    <w:p w14:paraId="73B6616E"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INDONESIA</w:t>
                      </w:r>
                    </w:p>
                    <w:p w14:paraId="36C4A23C" w14:textId="77777777" w:rsidR="002F29CA" w:rsidRDefault="00000000">
                      <w:pPr>
                        <w:rPr>
                          <w:sz w:val="18"/>
                          <w:szCs w:val="18"/>
                          <w:lang w:val="pt-BR"/>
                        </w:rPr>
                      </w:pPr>
                      <w:r>
                        <w:rPr>
                          <w:sz w:val="18"/>
                          <w:szCs w:val="18"/>
                        </w:rPr>
                        <w:t xml:space="preserve">AXA Tower 36th floor, Kuningan City, Jl. </w:t>
                      </w:r>
                      <w:r>
                        <w:rPr>
                          <w:sz w:val="18"/>
                          <w:szCs w:val="18"/>
                          <w:lang w:val="pt-BR"/>
                        </w:rPr>
                        <w:t>Prof. Dr. Satrio Kav. 18, Kuningan, Jakarta Selatan 12940, Indonesia.</w:t>
                      </w:r>
                    </w:p>
                    <w:p w14:paraId="3090B994" w14:textId="77777777" w:rsidR="002F29CA" w:rsidRDefault="002F29CA">
                      <w:pPr>
                        <w:rPr>
                          <w:lang w:val="pt-BR"/>
                        </w:rPr>
                      </w:pPr>
                    </w:p>
                  </w:txbxContent>
                </v:textbox>
              </v:shape>
            </w:pict>
          </mc:Fallback>
        </mc:AlternateContent>
      </w:r>
      <w:r>
        <w:rPr>
          <w:noProof/>
        </w:rPr>
        <mc:AlternateContent>
          <mc:Choice Requires="wps">
            <w:drawing>
              <wp:anchor distT="45720" distB="45720" distL="114300" distR="114300" simplePos="0" relativeHeight="251661824" behindDoc="0" locked="0" layoutInCell="1" allowOverlap="1" wp14:anchorId="30EB3DD6" wp14:editId="4BB0121C">
                <wp:simplePos x="0" y="0"/>
                <wp:positionH relativeFrom="column">
                  <wp:posOffset>4944110</wp:posOffset>
                </wp:positionH>
                <wp:positionV relativeFrom="paragraph">
                  <wp:posOffset>282575</wp:posOffset>
                </wp:positionV>
                <wp:extent cx="1778000" cy="2030095"/>
                <wp:effectExtent l="0" t="0" r="0" b="0"/>
                <wp:wrapNone/>
                <wp:docPr id="1023" name="Text Box 2" descr="P101TB16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2B5A3544"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INDIA</w:t>
                            </w:r>
                          </w:p>
                          <w:p w14:paraId="3EBA4147" w14:textId="77777777" w:rsidR="002F29CA" w:rsidRDefault="00000000">
                            <w:pPr>
                              <w:rPr>
                                <w:sz w:val="18"/>
                                <w:szCs w:val="18"/>
                              </w:rPr>
                            </w:pPr>
                            <w:r>
                              <w:rPr>
                                <w:sz w:val="18"/>
                                <w:szCs w:val="18"/>
                              </w:rPr>
                              <w:t>1602, B – Wing, One BKC, Bandra Kurla Complex, Mumbai – 400051, India.</w:t>
                            </w:r>
                          </w:p>
                          <w:p w14:paraId="0A6716E4" w14:textId="77777777" w:rsidR="002F29CA" w:rsidRDefault="002F29CA">
                            <w:pPr>
                              <w:rPr>
                                <w:sz w:val="19"/>
                                <w:szCs w:val="19"/>
                              </w:rPr>
                            </w:pPr>
                          </w:p>
                          <w:p w14:paraId="2FE5D0FE" w14:textId="77777777" w:rsidR="002F29CA" w:rsidRDefault="002F29CA">
                            <w:pPr>
                              <w:rPr>
                                <w:sz w:val="16"/>
                                <w:szCs w:val="16"/>
                              </w:rPr>
                            </w:pPr>
                          </w:p>
                          <w:p w14:paraId="1E8F618A"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VIETNAM</w:t>
                            </w:r>
                          </w:p>
                          <w:p w14:paraId="7D9DA69F" w14:textId="77777777" w:rsidR="002F29CA" w:rsidRDefault="00000000">
                            <w:pPr>
                              <w:rPr>
                                <w:sz w:val="18"/>
                                <w:szCs w:val="18"/>
                              </w:rPr>
                            </w:pPr>
                            <w:r>
                              <w:rPr>
                                <w:sz w:val="18"/>
                                <w:szCs w:val="18"/>
                              </w:rPr>
                              <w:t>The Galleria Office Building, 258 Nam Ky Khoi Nghia Street, Vo Thi Sau Ward, District 3, Ho Chi Minh City, Vietnam 72408.</w:t>
                            </w:r>
                          </w:p>
                          <w:p w14:paraId="240E2A82" w14:textId="77777777" w:rsidR="002F29CA" w:rsidRDefault="002F29CA"/>
                        </w:txbxContent>
                      </wps:txbx>
                      <wps:bodyPr rot="0" vert="horz" wrap="square" lIns="91440" tIns="45720" rIns="91440" bIns="45720" anchor="t" anchorCtr="0">
                        <a:noAutofit/>
                      </wps:bodyPr>
                    </wps:wsp>
                  </a:graphicData>
                </a:graphic>
              </wp:anchor>
            </w:drawing>
          </mc:Choice>
          <mc:Fallback>
            <w:pict>
              <v:shape w14:anchorId="30EB3DD6" id="_x0000_s1050" type="#_x0000_t202" alt="P101TB16bA#y1" style="position:absolute;margin-left:389.3pt;margin-top:22.25pt;width:140pt;height:159.85pt;z-index:2516618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" filled="f">
                <v:stroke opacity="0"/>
                <v:textbox>
                  <w:txbxContent>
                    <w:p w14:paraId="2B5A3544"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INDIA</w:t>
                      </w:r>
                    </w:p>
                    <w:p w14:paraId="3EBA4147" w14:textId="77777777" w:rsidR="002F29CA" w:rsidRDefault="00000000">
                      <w:pPr>
                        <w:rPr>
                          <w:sz w:val="18"/>
                          <w:szCs w:val="18"/>
                        </w:rPr>
                      </w:pPr>
                      <w:r>
                        <w:rPr>
                          <w:sz w:val="18"/>
                          <w:szCs w:val="18"/>
                        </w:rPr>
                        <w:t>1602, B – Wing, One BKC, Bandra Kurla Complex, Mumbai – 400051, India.</w:t>
                      </w:r>
                    </w:p>
                    <w:p w14:paraId="0A6716E4" w14:textId="77777777" w:rsidR="002F29CA" w:rsidRDefault="002F29CA">
                      <w:pPr>
                        <w:rPr>
                          <w:sz w:val="19"/>
                          <w:szCs w:val="19"/>
                        </w:rPr>
                      </w:pPr>
                    </w:p>
                    <w:p w14:paraId="2FE5D0FE" w14:textId="77777777" w:rsidR="002F29CA" w:rsidRDefault="002F29CA">
                      <w:pPr>
                        <w:rPr>
                          <w:sz w:val="16"/>
                          <w:szCs w:val="16"/>
                        </w:rPr>
                      </w:pPr>
                    </w:p>
                    <w:p w14:paraId="1E8F618A"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VIETNAM</w:t>
                      </w:r>
                    </w:p>
                    <w:p w14:paraId="7D9DA69F" w14:textId="77777777" w:rsidR="002F29CA" w:rsidRDefault="00000000">
                      <w:pPr>
                        <w:rPr>
                          <w:sz w:val="18"/>
                          <w:szCs w:val="18"/>
                        </w:rPr>
                      </w:pPr>
                      <w:r>
                        <w:rPr>
                          <w:sz w:val="18"/>
                          <w:szCs w:val="18"/>
                        </w:rPr>
                        <w:t>The Galleria Office Building, 258 Nam Ky Khoi Nghia Street, Vo Thi Sau Ward, District 3, Ho Chi Minh City, Vietnam 72408.</w:t>
                      </w:r>
                    </w:p>
                    <w:p w14:paraId="240E2A82" w14:textId="77777777" w:rsidR="002F29CA" w:rsidRDefault="002F29CA"/>
                  </w:txbxContent>
                </v:textbox>
              </v:shape>
            </w:pict>
          </mc:Fallback>
        </mc:AlternateContent>
      </w:r>
      <w:r>
        <w:rPr>
          <w:noProof/>
        </w:rPr>
        <mc:AlternateContent>
          <mc:Choice Requires="wps">
            <w:drawing>
              <wp:anchor distT="45720" distB="45720" distL="114300" distR="114300" simplePos="0" relativeHeight="251664896" behindDoc="0" locked="0" layoutInCell="1" allowOverlap="1" wp14:anchorId="3CB38E12" wp14:editId="4F5E1078">
                <wp:simplePos x="0" y="0"/>
                <wp:positionH relativeFrom="column">
                  <wp:posOffset>3232785</wp:posOffset>
                </wp:positionH>
                <wp:positionV relativeFrom="paragraph">
                  <wp:posOffset>283845</wp:posOffset>
                </wp:positionV>
                <wp:extent cx="1795780" cy="1885950"/>
                <wp:effectExtent l="0" t="0" r="0" b="0"/>
                <wp:wrapNone/>
                <wp:docPr id="1024" name="Text Box 2" descr="P101TB15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59A79A36"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HONG KONG</w:t>
                            </w:r>
                          </w:p>
                          <w:p w14:paraId="0DD3FE6F" w14:textId="77777777" w:rsidR="002F29CA" w:rsidRDefault="00000000">
                            <w:pPr>
                              <w:rPr>
                                <w:sz w:val="18"/>
                                <w:szCs w:val="18"/>
                              </w:rPr>
                            </w:pPr>
                            <w:r>
                              <w:rPr>
                                <w:sz w:val="18"/>
                                <w:szCs w:val="18"/>
                              </w:rPr>
                              <w:t>Unit 1307A, 13/F, Two Harbourfront, 22 Tak Fung Street, Hunghom, Kowloon, Hong Kong.</w:t>
                            </w:r>
                          </w:p>
                          <w:p w14:paraId="18D4A29F" w14:textId="77777777" w:rsidR="002F29CA" w:rsidRDefault="002F29CA">
                            <w:pPr>
                              <w:rPr>
                                <w:sz w:val="16"/>
                                <w:szCs w:val="16"/>
                              </w:rPr>
                            </w:pPr>
                          </w:p>
                          <w:p w14:paraId="306F6D61"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PHILIPPINES</w:t>
                            </w:r>
                          </w:p>
                          <w:p w14:paraId="3DC3DDE2" w14:textId="77777777" w:rsidR="002F29CA" w:rsidRDefault="00000000">
                            <w:pPr>
                              <w:rPr>
                                <w:sz w:val="18"/>
                                <w:szCs w:val="18"/>
                              </w:rPr>
                            </w:pPr>
                            <w:r>
                              <w:rPr>
                                <w:sz w:val="18"/>
                                <w:szCs w:val="18"/>
                              </w:rPr>
                              <w:t>8th Floor, Marajo Tower, 312 26th St. West corner 4th Ave., Bonifacio Global City, Taguig, Philippines 1634.</w:t>
                            </w:r>
                          </w:p>
                          <w:p w14:paraId="1E23F10F" w14:textId="77777777" w:rsidR="002F29CA" w:rsidRDefault="002F29CA"/>
                        </w:txbxContent>
                      </wps:txbx>
                      <wps:bodyPr rot="0" vert="horz" wrap="square" lIns="91440" tIns="45720" rIns="91440" bIns="45720" anchor="t" anchorCtr="0">
                        <a:noAutofit/>
                      </wps:bodyPr>
                    </wps:wsp>
                  </a:graphicData>
                </a:graphic>
              </wp:anchor>
            </w:drawing>
          </mc:Choice>
          <mc:Fallback>
            <w:pict>
              <v:shape w14:anchorId="3CB38E12" id="_x0000_s1051" type="#_x0000_t202" alt="P101TB15bA#y1" style="position:absolute;margin-left:254.55pt;margin-top:22.35pt;width:141.4pt;height:148.5pt;z-index:25166489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" filled="f">
                <v:stroke opacity="0"/>
                <v:textbox>
                  <w:txbxContent>
                    <w:p w14:paraId="59A79A36"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HONG KONG</w:t>
                      </w:r>
                    </w:p>
                    <w:p w14:paraId="0DD3FE6F" w14:textId="77777777" w:rsidR="002F29CA" w:rsidRDefault="00000000">
                      <w:pPr>
                        <w:rPr>
                          <w:sz w:val="18"/>
                          <w:szCs w:val="18"/>
                        </w:rPr>
                      </w:pPr>
                      <w:r>
                        <w:rPr>
                          <w:sz w:val="18"/>
                          <w:szCs w:val="18"/>
                        </w:rPr>
                        <w:t>Unit 1307A, 13/F, Two Harbourfront, 22 Tak Fung Street, Hunghom, Kowloon, Hong Kong.</w:t>
                      </w:r>
                    </w:p>
                    <w:p w14:paraId="18D4A29F" w14:textId="77777777" w:rsidR="002F29CA" w:rsidRDefault="002F29CA">
                      <w:pPr>
                        <w:rPr>
                          <w:sz w:val="16"/>
                          <w:szCs w:val="16"/>
                        </w:rPr>
                      </w:pPr>
                    </w:p>
                    <w:p w14:paraId="306F6D61"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PHILIPPINES</w:t>
                      </w:r>
                    </w:p>
                    <w:p w14:paraId="3DC3DDE2" w14:textId="77777777" w:rsidR="002F29CA" w:rsidRDefault="00000000">
                      <w:pPr>
                        <w:rPr>
                          <w:sz w:val="18"/>
                          <w:szCs w:val="18"/>
                        </w:rPr>
                      </w:pPr>
                      <w:r>
                        <w:rPr>
                          <w:sz w:val="18"/>
                          <w:szCs w:val="18"/>
                        </w:rPr>
                        <w:t>8th Floor, Marajo Tower, 312 26th St. West corner 4th Ave., Bonifacio Global City, Taguig, Philippines 1634.</w:t>
                      </w:r>
                    </w:p>
                    <w:p w14:paraId="1E23F10F" w14:textId="77777777" w:rsidR="002F29CA" w:rsidRDefault="002F29CA"/>
                  </w:txbxContent>
                </v:textbox>
              </v:shape>
            </w:pict>
          </mc:Fallback>
        </mc:AlternateContent>
      </w:r>
      <w:r>
        <w:rPr>
          <w:noProof/>
        </w:rPr>
        <mc:AlternateContent>
          <mc:Choice Requires="wps">
            <w:drawing>
              <wp:anchor distT="45720" distB="45720" distL="114300" distR="114300" simplePos="0" relativeHeight="251659776" behindDoc="0" locked="0" layoutInCell="1" allowOverlap="1" wp14:anchorId="66AAB3D1" wp14:editId="3DC14C2A">
                <wp:simplePos x="0" y="0"/>
                <wp:positionH relativeFrom="column">
                  <wp:posOffset>1685290</wp:posOffset>
                </wp:positionH>
                <wp:positionV relativeFrom="paragraph">
                  <wp:posOffset>283845</wp:posOffset>
                </wp:positionV>
                <wp:extent cx="1598295" cy="1691640"/>
                <wp:effectExtent l="0" t="0" r="0" b="0"/>
                <wp:wrapNone/>
                <wp:docPr id="1025" name="Text Box 2" descr="P101TB14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2B4A8647"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AUSTRALIA</w:t>
                            </w:r>
                          </w:p>
                          <w:p w14:paraId="650E1D52" w14:textId="77777777" w:rsidR="002F29CA" w:rsidRDefault="00000000">
                            <w:pPr>
                              <w:rPr>
                                <w:sz w:val="18"/>
                                <w:szCs w:val="18"/>
                              </w:rPr>
                            </w:pPr>
                            <w:r>
                              <w:rPr>
                                <w:sz w:val="18"/>
                                <w:szCs w:val="18"/>
                              </w:rPr>
                              <w:t>Level 1, 6-10 O’Connell Street, Sydney NSW 2000, Australia.</w:t>
                            </w:r>
                          </w:p>
                          <w:p w14:paraId="6987B039" w14:textId="77777777" w:rsidR="002F29CA" w:rsidRDefault="002F29CA">
                            <w:pPr>
                              <w:rPr>
                                <w:sz w:val="19"/>
                                <w:szCs w:val="19"/>
                              </w:rPr>
                            </w:pPr>
                          </w:p>
                          <w:p w14:paraId="158067F5" w14:textId="77777777" w:rsidR="002F29CA" w:rsidRDefault="002F29CA">
                            <w:pPr>
                              <w:rPr>
                                <w:sz w:val="16"/>
                                <w:szCs w:val="16"/>
                              </w:rPr>
                            </w:pPr>
                          </w:p>
                          <w:p w14:paraId="7A20CF08" w14:textId="77777777" w:rsidR="002F29CA" w:rsidRDefault="00000000">
                            <w:pPr>
                              <w:rPr>
                                <w:b/>
                                <w:bCs/>
                                <w:color w:val="BB2121"/>
                                <w:lang w:val="pt-BR"/>
                                <w14:textFill>
                                  <w14:solidFill>
                                    <w14:srgbClr w14:val="BB2121">
                                      <w14:lumMod w14:val="75000"/>
                                      <w14:lumOff w14:val="25000"/>
                                    </w14:srgbClr>
                                  </w14:solidFill>
                                </w14:textFill>
                              </w:rPr>
                            </w:pPr>
                            <w:r>
                              <w:rPr>
                                <w:b/>
                                <w:bCs/>
                                <w:color w:val="BB2121"/>
                                <w:lang w:val="pt-BR"/>
                                <w14:textFill>
                                  <w14:solidFill>
                                    <w14:srgbClr w14:val="BB2121">
                                      <w14:lumMod w14:val="75000"/>
                                      <w14:lumOff w14:val="25000"/>
                                    </w14:srgbClr>
                                  </w14:solidFill>
                                </w14:textFill>
                              </w:rPr>
                              <w:t>MALAYSIA</w:t>
                            </w:r>
                          </w:p>
                          <w:p w14:paraId="57B36C7A" w14:textId="77777777" w:rsidR="002F29CA" w:rsidRDefault="00000000">
                            <w:pPr>
                              <w:rPr>
                                <w:sz w:val="18"/>
                                <w:szCs w:val="18"/>
                                <w:lang w:val="pt-BR"/>
                              </w:rPr>
                            </w:pPr>
                            <w:r>
                              <w:rPr>
                                <w:sz w:val="18"/>
                                <w:szCs w:val="18"/>
                                <w:lang w:val="pt-BR"/>
                              </w:rPr>
                              <w:t>D-8-3A, Menara SuezCap 1, KL Gateway, 59200 Kuala Lumpur.</w:t>
                            </w:r>
                          </w:p>
                          <w:p w14:paraId="195566DB" w14:textId="77777777" w:rsidR="002F29CA" w:rsidRDefault="002F29CA">
                            <w:pPr>
                              <w:rPr>
                                <w:lang w:val="pt-BR"/>
                              </w:rPr>
                            </w:pPr>
                          </w:p>
                        </w:txbxContent>
                      </wps:txbx>
                      <wps:bodyPr rot="0" vert="horz" wrap="square" lIns="91440" tIns="45720" rIns="91440" bIns="45720" anchor="t" anchorCtr="0">
                        <a:noAutofit/>
                      </wps:bodyPr>
                    </wps:wsp>
                  </a:graphicData>
                </a:graphic>
              </wp:anchor>
            </w:drawing>
          </mc:Choice>
          <mc:Fallback>
            <w:pict>
              <v:shape w14:anchorId="66AAB3D1" id="_x0000_s1052" type="#_x0000_t202" alt="P101TB14bA#y1" style="position:absolute;margin-left:132.7pt;margin-top:22.35pt;width:125.85pt;height:133.2pt;z-index:2516597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" filled="f">
                <v:stroke opacity="0"/>
                <v:textbox>
                  <w:txbxContent>
                    <w:p w14:paraId="2B4A8647" w14:textId="77777777" w:rsidR="002F29CA" w:rsidRDefault="00000000">
                      <w:pPr>
                        <w:rPr>
                          <w:b/>
                          <w:bCs/>
                          <w:color w:val="BB2121"/>
                          <w14:textFill>
                            <w14:solidFill>
                              <w14:srgbClr w14:val="BB2121">
                                <w14:lumMod w14:val="75000"/>
                                <w14:lumOff w14:val="25000"/>
                              </w14:srgbClr>
                            </w14:solidFill>
                          </w14:textFill>
                        </w:rPr>
                      </w:pPr>
                      <w:r>
                        <w:rPr>
                          <w:b/>
                          <w:bCs/>
                          <w:color w:val="BB2121"/>
                          <w14:textFill>
                            <w14:solidFill>
                              <w14:srgbClr w14:val="BB2121">
                                <w14:lumMod w14:val="75000"/>
                                <w14:lumOff w14:val="25000"/>
                              </w14:srgbClr>
                            </w14:solidFill>
                          </w14:textFill>
                        </w:rPr>
                        <w:t>AUSTRALIA</w:t>
                      </w:r>
                    </w:p>
                    <w:p w14:paraId="650E1D52" w14:textId="77777777" w:rsidR="002F29CA" w:rsidRDefault="00000000">
                      <w:pPr>
                        <w:rPr>
                          <w:sz w:val="18"/>
                          <w:szCs w:val="18"/>
                        </w:rPr>
                      </w:pPr>
                      <w:r>
                        <w:rPr>
                          <w:sz w:val="18"/>
                          <w:szCs w:val="18"/>
                        </w:rPr>
                        <w:t>Level 1, 6-10 O’Connell Street, Sydney NSW 2000, Australia.</w:t>
                      </w:r>
                    </w:p>
                    <w:p w14:paraId="6987B039" w14:textId="77777777" w:rsidR="002F29CA" w:rsidRDefault="002F29CA">
                      <w:pPr>
                        <w:rPr>
                          <w:sz w:val="19"/>
                          <w:szCs w:val="19"/>
                        </w:rPr>
                      </w:pPr>
                    </w:p>
                    <w:p w14:paraId="158067F5" w14:textId="77777777" w:rsidR="002F29CA" w:rsidRDefault="002F29CA">
                      <w:pPr>
                        <w:rPr>
                          <w:sz w:val="16"/>
                          <w:szCs w:val="16"/>
                        </w:rPr>
                      </w:pPr>
                    </w:p>
                    <w:p w14:paraId="7A20CF08" w14:textId="77777777" w:rsidR="002F29CA" w:rsidRDefault="00000000">
                      <w:pPr>
                        <w:rPr>
                          <w:b/>
                          <w:bCs/>
                          <w:color w:val="BB2121"/>
                          <w:lang w:val="pt-BR"/>
                          <w14:textFill>
                            <w14:solidFill>
                              <w14:srgbClr w14:val="BB2121">
                                <w14:lumMod w14:val="75000"/>
                                <w14:lumOff w14:val="25000"/>
                              </w14:srgbClr>
                            </w14:solidFill>
                          </w14:textFill>
                        </w:rPr>
                      </w:pPr>
                      <w:r>
                        <w:rPr>
                          <w:b/>
                          <w:bCs/>
                          <w:color w:val="BB2121"/>
                          <w:lang w:val="pt-BR"/>
                          <w14:textFill>
                            <w14:solidFill>
                              <w14:srgbClr w14:val="BB2121">
                                <w14:lumMod w14:val="75000"/>
                                <w14:lumOff w14:val="25000"/>
                              </w14:srgbClr>
                            </w14:solidFill>
                          </w14:textFill>
                        </w:rPr>
                        <w:t>MALAYSIA</w:t>
                      </w:r>
                    </w:p>
                    <w:p w14:paraId="57B36C7A" w14:textId="77777777" w:rsidR="002F29CA" w:rsidRDefault="00000000">
                      <w:pPr>
                        <w:rPr>
                          <w:sz w:val="18"/>
                          <w:szCs w:val="18"/>
                          <w:lang w:val="pt-BR"/>
                        </w:rPr>
                      </w:pPr>
                      <w:r>
                        <w:rPr>
                          <w:sz w:val="18"/>
                          <w:szCs w:val="18"/>
                          <w:lang w:val="pt-BR"/>
                        </w:rPr>
                        <w:t>D-8-3A, Menara SuezCap 1, KL Gateway, 59200 Kuala Lumpur.</w:t>
                      </w:r>
                    </w:p>
                    <w:p w14:paraId="195566DB" w14:textId="77777777" w:rsidR="002F29CA" w:rsidRDefault="002F29CA">
                      <w:pPr>
                        <w:rPr>
                          <w:lang w:val="pt-BR"/>
                        </w:rPr>
                      </w:pPr>
                    </w:p>
                  </w:txbxContent>
                </v:textbox>
              </v:shape>
            </w:pict>
          </mc:Fallback>
        </mc:AlternateContent>
      </w:r>
      <w:r>
        <w:t>Locations</w:t>
      </w:r>
      <w:bookmarkEnd w:id="1"/>
    </w:p>
    <w:p w14:paraId="482B6285" w14:textId="77777777" w:rsidR="002F29CA" w:rsidRDefault="002F29CA"/>
    <w:p w14:paraId="436F6899" w14:textId="77777777" w:rsidR="002F29CA" w:rsidRDefault="002F29CA"/>
    <w:p w14:paraId="240C9F15" w14:textId="77777777" w:rsidR="002F29CA" w:rsidRDefault="002F29CA"/>
    <w:p w14:paraId="133FB8E1" w14:textId="77777777" w:rsidR="002F29CA" w:rsidRDefault="002F29CA"/>
    <w:p w14:paraId="0EA457D3" w14:textId="77777777" w:rsidR="002F29CA" w:rsidRDefault="002F29CA"/>
    <w:p w14:paraId="51C9E316" w14:textId="77777777" w:rsidR="002F29CA" w:rsidRDefault="002F29CA"/>
    <w:p w14:paraId="4919ADFD" w14:textId="77777777" w:rsidR="002F29CA" w:rsidRDefault="002F29CA"/>
    <w:p w14:paraId="7934AB6F" w14:textId="77777777" w:rsidR="002F29CA" w:rsidRDefault="002F29CA"/>
    <w:p w14:paraId="74A1AA12" w14:textId="77777777" w:rsidR="002F29CA" w:rsidRDefault="002F29CA"/>
    <w:p w14:paraId="79067231" w14:textId="77777777" w:rsidR="002F29CA" w:rsidRDefault="002F29CA"/>
    <w:p w14:paraId="0757B32C" w14:textId="77777777" w:rsidR="002F29CA" w:rsidRDefault="002F29CA"/>
    <w:p w14:paraId="4A814BB7" w14:textId="77777777" w:rsidR="002F29CA" w:rsidRDefault="00000000">
      <w:pPr>
        <w:rPr>
          <w:rFonts w:ascii="Roboto Black" w:eastAsiaTheme="majorEastAsia" w:hAnsi="Roboto Black" w:cstheme="majorBidi"/>
          <w:caps/>
          <w:color w:val="BB2121"/>
          <w:sz w:val="28"/>
          <w:szCs w:val="32"/>
          <w14:textFill>
            <w14:solidFill>
              <w14:srgbClr w14:val="BB2121">
                <w14:lumMod w14:val="75000"/>
                <w14:lumOff w14:val="25000"/>
              </w14:srgbClr>
            </w14:solidFill>
          </w14:textFill>
        </w:rPr>
      </w:pPr>
      <w:r>
        <w:br w:type="page"/>
      </w:r>
    </w:p>
    <w:p w14:paraId="5D42962D" w14:textId="77777777" w:rsidR="002F29CA" w:rsidRDefault="00000000">
      <w:pPr>
        <w:pStyle w:val="1"/>
        <w:spacing w:before="0"/>
      </w:pPr>
      <w:r>
        <w:lastRenderedPageBreak/>
        <w:t>Our Full Range of Corporate Services ACROSS ASIA PACIFIC</w:t>
      </w:r>
    </w:p>
    <w:p w14:paraId="5E882F5C" w14:textId="77777777" w:rsidR="002F29CA" w:rsidRDefault="002F29CA">
      <w:pPr>
        <w:rPr>
          <w:sz w:val="10"/>
          <w:szCs w:val="10"/>
        </w:rPr>
      </w:pPr>
    </w:p>
    <w:p w14:paraId="298DD5A8" w14:textId="77777777" w:rsidR="002F29CA" w:rsidRDefault="00000000">
      <w:pPr>
        <w:rPr>
          <w:caps/>
        </w:rPr>
      </w:pPr>
      <w:r>
        <w:rPr>
          <w:noProof/>
        </w:rPr>
        <w:drawing>
          <wp:inline distT="0" distB="0" distL="0" distR="0" wp14:anchorId="3B93CF09" wp14:editId="42AD86F9">
            <wp:extent cx="6645910" cy="4303395"/>
            <wp:effectExtent l="0" t="0" r="2540" b="1905"/>
            <wp:docPr id="1026" name="Picture 7" descr="P11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P116#yIS1"/>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6645910" cy="4303395"/>
                    </a:xfrm>
                    <a:prstGeom prst="rect">
                      <a:avLst/>
                    </a:prstGeom>
                  </pic:spPr>
                </pic:pic>
              </a:graphicData>
            </a:graphic>
          </wp:inline>
        </w:drawing>
      </w:r>
    </w:p>
    <w:p w14:paraId="414A63D3" w14:textId="77777777" w:rsidR="002F29CA" w:rsidRDefault="00000000">
      <w:r>
        <w:rPr>
          <w:noProof/>
        </w:rPr>
        <mc:AlternateContent>
          <mc:Choice Requires="wps">
            <w:drawing>
              <wp:inline distT="0" distB="0" distL="0" distR="0" wp14:anchorId="60368E2A" wp14:editId="27F8CECE">
                <wp:extent cx="6609715" cy="0"/>
                <wp:effectExtent l="0" t="0" r="0" b="0"/>
                <wp:docPr id="1027" name="Straight Connector 8" descr="P117#y1"/>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psCustomData="http://www.wps.cn/officeDocument/2013/wpsCustomData">
            <w:pict>
              <v:line id="Straight Connector 8" o:spid="_x0000_s1026" o:spt="20" alt="P117#y1" style="height:0pt;width:520.45pt;" filled="f" stroked="t" coordsize="21600,21600" o:gfxdata="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F0VQB0QAAAAMBAAAPAAAAAAAAAAEAIAAAACIAAABkcnMvZG93bnJldi54bWxQSwECFAAU&#10;AAAACACHTuJANnXOEvgBAADuAwAADgAAAAAAAAABACAAAAAgAQAAZHJzL2Uyb0RvYy54bWxQSwUG&#10;AAAAAAYABgBZAQAAigUAAAAA&#10;">
                <v:fill on="f" focussize="0,0"/>
                <v:stroke color="#BFBFBF [2412]" miterlimit="8" joinstyle="miter"/>
                <v:imagedata o:title=""/>
                <o:lock v:ext="edit" aspectratio="f"/>
                <w10:wrap type="none"/>
                <w10:anchorlock/>
              </v:line>
            </w:pict>
          </mc:Fallback>
        </mc:AlternateContent>
      </w:r>
    </w:p>
    <w:p w14:paraId="5DE46EAA" w14:textId="77777777" w:rsidR="002F29CA" w:rsidRDefault="002F29CA">
      <w:pPr>
        <w:pStyle w:val="1"/>
        <w:spacing w:before="120" w:after="0"/>
      </w:pPr>
      <w:bookmarkStart w:id="2" w:name="_Toc150963121"/>
    </w:p>
    <w:p w14:paraId="1F7667DF" w14:textId="77777777" w:rsidR="002F29CA" w:rsidRDefault="00000000">
      <w:pPr>
        <w:pStyle w:val="1"/>
        <w:spacing w:before="120" w:after="0"/>
      </w:pPr>
      <w:r>
        <w:t>Key Accreditations And Partners</w:t>
      </w:r>
      <w:bookmarkEnd w:id="2"/>
    </w:p>
    <w:p w14:paraId="1C7B9002" w14:textId="77777777" w:rsidR="002F29CA" w:rsidRDefault="002F29CA">
      <w:pPr>
        <w:rPr>
          <w:sz w:val="10"/>
          <w:szCs w:val="10"/>
        </w:rPr>
      </w:pPr>
    </w:p>
    <w:tbl>
      <w:tblPr>
        <w:tblStyle w:val="afffb"/>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6"/>
        <w:gridCol w:w="2583"/>
        <w:gridCol w:w="1716"/>
        <w:gridCol w:w="1015"/>
      </w:tblGrid>
      <w:tr w:rsidR="002F29CA" w14:paraId="3F68C697" w14:textId="77777777">
        <w:tc>
          <w:tcPr>
            <w:tcW w:w="5176" w:type="dxa"/>
            <w:vAlign w:val="center"/>
          </w:tcPr>
          <w:p w14:paraId="4B5066D5" w14:textId="77777777" w:rsidR="002F29CA" w:rsidRDefault="00000000">
            <w:bookmarkStart w:id="3" w:name="_Hlk151126731"/>
            <w:r>
              <w:rPr>
                <w:noProof/>
              </w:rPr>
              <w:drawing>
                <wp:inline distT="0" distB="0" distL="0" distR="0" wp14:anchorId="0F227DBF" wp14:editId="1ACCED05">
                  <wp:extent cx="3149600" cy="375285"/>
                  <wp:effectExtent l="0" t="0" r="0" b="5715"/>
                  <wp:docPr id="1028" name="Picture 1" descr="P122C1T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descr="P122C1T2#yIS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04921" cy="394229"/>
                          </a:xfrm>
                          <a:prstGeom prst="rect">
                            <a:avLst/>
                          </a:prstGeom>
                        </pic:spPr>
                      </pic:pic>
                    </a:graphicData>
                  </a:graphic>
                </wp:inline>
              </w:drawing>
            </w:r>
          </w:p>
        </w:tc>
        <w:tc>
          <w:tcPr>
            <w:tcW w:w="2621" w:type="dxa"/>
            <w:vAlign w:val="center"/>
          </w:tcPr>
          <w:p w14:paraId="6685C581" w14:textId="77777777" w:rsidR="002F29CA" w:rsidRDefault="00000000">
            <w:r>
              <w:rPr>
                <w:noProof/>
              </w:rPr>
              <w:drawing>
                <wp:inline distT="0" distB="0" distL="0" distR="0" wp14:anchorId="3535D06B" wp14:editId="3D26F68A">
                  <wp:extent cx="1428750" cy="822960"/>
                  <wp:effectExtent l="0" t="0" r="0" b="0"/>
                  <wp:docPr id="1029" name="Picture 1" descr="P123C2T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93323" name="Picture 1" descr="P123C2T2#yIS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430793" cy="824713"/>
                          </a:xfrm>
                          <a:prstGeom prst="rect">
                            <a:avLst/>
                          </a:prstGeom>
                          <a:noFill/>
                          <a:ln>
                            <a:noFill/>
                          </a:ln>
                        </pic:spPr>
                      </pic:pic>
                    </a:graphicData>
                  </a:graphic>
                </wp:inline>
              </w:drawing>
            </w:r>
          </w:p>
        </w:tc>
        <w:tc>
          <w:tcPr>
            <w:tcW w:w="1417" w:type="dxa"/>
            <w:vAlign w:val="center"/>
          </w:tcPr>
          <w:p w14:paraId="34F6D4AF" w14:textId="77777777" w:rsidR="002F29CA" w:rsidRDefault="00000000">
            <w:r>
              <w:rPr>
                <w:noProof/>
              </w:rPr>
              <w:drawing>
                <wp:inline distT="0" distB="0" distL="0" distR="0" wp14:anchorId="6D14438A" wp14:editId="3D700662">
                  <wp:extent cx="945515" cy="413385"/>
                  <wp:effectExtent l="0" t="0" r="6985" b="5715"/>
                  <wp:docPr id="1030" name="Picture 685482437" descr="P124C3T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82437" name="Picture 685482437" descr="P124C3T2#yIS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982803" cy="429989"/>
                          </a:xfrm>
                          <a:prstGeom prst="rect">
                            <a:avLst/>
                          </a:prstGeom>
                        </pic:spPr>
                      </pic:pic>
                    </a:graphicData>
                  </a:graphic>
                </wp:inline>
              </w:drawing>
            </w:r>
          </w:p>
        </w:tc>
        <w:tc>
          <w:tcPr>
            <w:tcW w:w="1276" w:type="dxa"/>
            <w:vAlign w:val="center"/>
          </w:tcPr>
          <w:p w14:paraId="7C4A09D9" w14:textId="77777777" w:rsidR="002F29CA" w:rsidRDefault="002F29CA"/>
        </w:tc>
      </w:tr>
      <w:bookmarkEnd w:id="3"/>
    </w:tbl>
    <w:p w14:paraId="319752F7" w14:textId="77777777" w:rsidR="002F29CA" w:rsidRDefault="002F29CA">
      <w:pPr>
        <w:rPr>
          <w:sz w:val="2"/>
          <w:szCs w:val="2"/>
        </w:rPr>
      </w:pPr>
    </w:p>
    <w:p w14:paraId="1556ABD8" w14:textId="77777777" w:rsidR="002F29CA" w:rsidRDefault="002F29CA">
      <w:pPr>
        <w:rPr>
          <w:sz w:val="4"/>
          <w:szCs w:val="4"/>
        </w:rPr>
      </w:pPr>
    </w:p>
    <w:tbl>
      <w:tblPr>
        <w:tblStyle w:val="afff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6"/>
        <w:gridCol w:w="1231"/>
        <w:gridCol w:w="1134"/>
        <w:gridCol w:w="2126"/>
        <w:gridCol w:w="993"/>
      </w:tblGrid>
      <w:tr w:rsidR="002F29CA" w14:paraId="3C8BCB34" w14:textId="77777777">
        <w:trPr>
          <w:jc w:val="center"/>
        </w:trPr>
        <w:tc>
          <w:tcPr>
            <w:tcW w:w="1746" w:type="dxa"/>
            <w:vAlign w:val="center"/>
          </w:tcPr>
          <w:p w14:paraId="390B3657" w14:textId="77777777" w:rsidR="002F29CA" w:rsidRDefault="00000000">
            <w:r>
              <w:rPr>
                <w:noProof/>
              </w:rPr>
              <w:drawing>
                <wp:inline distT="0" distB="0" distL="0" distR="0" wp14:anchorId="0DB1C42F" wp14:editId="77BFE5BC">
                  <wp:extent cx="971550" cy="490220"/>
                  <wp:effectExtent l="0" t="0" r="0" b="0"/>
                  <wp:docPr id="1031" name="Picture 1512653673" descr="P129C1T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53673" name="Picture 1512653673" descr="P129C1T3#yIS1"/>
                          <pic:cNvPicPr>
                            <a:picLocks noChangeAspect="1"/>
                          </pic:cNvPicPr>
                        </pic:nvPicPr>
                        <pic:blipFill>
                          <a:blip r:embed="rId30" cstate="print">
                            <a:extLst>
                              <a:ext uri="{28A0092B-C50C-407E-A947-70E740481C1C}">
                                <a14:useLocalDpi xmlns:a14="http://schemas.microsoft.com/office/drawing/2010/main" val="0"/>
                              </a:ext>
                            </a:extLst>
                          </a:blip>
                          <a:srcRect l="7182" t="10696" r="10215" b="10696"/>
                          <a:stretch>
                            <a:fillRect/>
                          </a:stretch>
                        </pic:blipFill>
                        <pic:spPr>
                          <a:xfrm>
                            <a:off x="0" y="0"/>
                            <a:ext cx="1002620" cy="505663"/>
                          </a:xfrm>
                          <a:prstGeom prst="rect">
                            <a:avLst/>
                          </a:prstGeom>
                          <a:ln>
                            <a:noFill/>
                          </a:ln>
                        </pic:spPr>
                      </pic:pic>
                    </a:graphicData>
                  </a:graphic>
                </wp:inline>
              </w:drawing>
            </w:r>
          </w:p>
        </w:tc>
        <w:tc>
          <w:tcPr>
            <w:tcW w:w="1231" w:type="dxa"/>
            <w:vAlign w:val="center"/>
          </w:tcPr>
          <w:p w14:paraId="7E307C45" w14:textId="77777777" w:rsidR="002F29CA" w:rsidRDefault="00000000">
            <w:pPr>
              <w:jc w:val="center"/>
            </w:pPr>
            <w:r>
              <w:rPr>
                <w:noProof/>
              </w:rPr>
              <w:drawing>
                <wp:inline distT="0" distB="0" distL="0" distR="0" wp14:anchorId="17DD5303" wp14:editId="52590BCF">
                  <wp:extent cx="719455" cy="537210"/>
                  <wp:effectExtent l="0" t="0" r="0" b="0"/>
                  <wp:docPr id="1032" name="Picture 288446647" descr="P130C2T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46647" name="Picture 288446647" descr="P130C2T3#yIS1"/>
                          <pic:cNvPicPr>
                            <a:picLocks noChangeAspect="1"/>
                          </pic:cNvPicPr>
                        </pic:nvPicPr>
                        <pic:blipFill>
                          <a:blip r:embed="rId31" cstate="print">
                            <a:extLst>
                              <a:ext uri="{28A0092B-C50C-407E-A947-70E740481C1C}">
                                <a14:useLocalDpi xmlns:a14="http://schemas.microsoft.com/office/drawing/2010/main" val="0"/>
                              </a:ext>
                            </a:extLst>
                          </a:blip>
                          <a:srcRect l="12705" r="4667"/>
                          <a:stretch>
                            <a:fillRect/>
                          </a:stretch>
                        </pic:blipFill>
                        <pic:spPr>
                          <a:xfrm>
                            <a:off x="0" y="0"/>
                            <a:ext cx="740192" cy="552673"/>
                          </a:xfrm>
                          <a:prstGeom prst="rect">
                            <a:avLst/>
                          </a:prstGeom>
                          <a:ln>
                            <a:noFill/>
                          </a:ln>
                        </pic:spPr>
                      </pic:pic>
                    </a:graphicData>
                  </a:graphic>
                </wp:inline>
              </w:drawing>
            </w:r>
          </w:p>
        </w:tc>
        <w:tc>
          <w:tcPr>
            <w:tcW w:w="1134" w:type="dxa"/>
            <w:vAlign w:val="center"/>
          </w:tcPr>
          <w:p w14:paraId="251C6D03" w14:textId="77777777" w:rsidR="002F29CA" w:rsidRDefault="00000000">
            <w:pPr>
              <w:rPr>
                <w:sz w:val="16"/>
                <w:szCs w:val="16"/>
              </w:rPr>
            </w:pPr>
            <w:r>
              <w:rPr>
                <w:sz w:val="16"/>
                <w:szCs w:val="16"/>
              </w:rPr>
              <w:t>ENTERPRISE</w:t>
            </w:r>
          </w:p>
          <w:p w14:paraId="4E8ECF00" w14:textId="77777777" w:rsidR="002F29CA" w:rsidRDefault="00000000">
            <w:r>
              <w:rPr>
                <w:sz w:val="16"/>
                <w:szCs w:val="16"/>
              </w:rPr>
              <w:t>SINGAPORE</w:t>
            </w:r>
          </w:p>
        </w:tc>
        <w:tc>
          <w:tcPr>
            <w:tcW w:w="2126" w:type="dxa"/>
            <w:vAlign w:val="center"/>
          </w:tcPr>
          <w:p w14:paraId="57A814B5" w14:textId="77777777" w:rsidR="002F29CA" w:rsidRDefault="00000000">
            <w:pPr>
              <w:jc w:val="center"/>
            </w:pPr>
            <w:r>
              <w:rPr>
                <w:noProof/>
              </w:rPr>
              <w:drawing>
                <wp:inline distT="0" distB="0" distL="0" distR="0" wp14:anchorId="74AB6D8C" wp14:editId="6F969C9A">
                  <wp:extent cx="1047115" cy="405130"/>
                  <wp:effectExtent l="0" t="0" r="635" b="0"/>
                  <wp:docPr id="1033" name="Picture 3" descr="P133C4T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3" descr="P133C4T3#yIS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993" w:type="dxa"/>
            <w:vAlign w:val="center"/>
          </w:tcPr>
          <w:p w14:paraId="662F3832" w14:textId="77777777" w:rsidR="002F29CA" w:rsidRDefault="00000000">
            <w:pPr>
              <w:jc w:val="center"/>
            </w:pPr>
            <w:r>
              <w:rPr>
                <w:noProof/>
              </w:rPr>
              <w:drawing>
                <wp:inline distT="0" distB="0" distL="0" distR="0" wp14:anchorId="0002ACD2" wp14:editId="01ACA4EC">
                  <wp:extent cx="452755" cy="452755"/>
                  <wp:effectExtent l="0" t="0" r="4445" b="4445"/>
                  <wp:docPr id="1034" name="Picture 533811514" descr="P134C5T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11514" name="Picture 533811514" descr="P134C5T3#yIS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7422" cy="467422"/>
                          </a:xfrm>
                          <a:prstGeom prst="rect">
                            <a:avLst/>
                          </a:prstGeom>
                        </pic:spPr>
                      </pic:pic>
                    </a:graphicData>
                  </a:graphic>
                </wp:inline>
              </w:drawing>
            </w:r>
          </w:p>
        </w:tc>
      </w:tr>
    </w:tbl>
    <w:p w14:paraId="59FF5917" w14:textId="77777777" w:rsidR="00D77F96" w:rsidRDefault="00D77F96" w:rsidP="00D77F96">
      <w:pPr>
        <w:rPr>
          <w:sz w:val="8"/>
          <w:szCs w:val="8"/>
        </w:rPr>
      </w:pPr>
      <w:bookmarkStart w:id="4" w:name="_Toc150963122"/>
    </w:p>
    <w:p w14:paraId="3409A0F9" w14:textId="77777777" w:rsidR="002F29CA" w:rsidRDefault="002F29CA">
      <w:pPr>
        <w:pStyle w:val="1"/>
        <w:sectPr w:rsidR="002F29CA" w:rsidSect="00205165">
          <w:headerReference w:type="default" r:id="rId34"/>
          <w:footerReference w:type="default" r:id="rId35"/>
          <w:headerReference w:type="first" r:id="rId36"/>
          <w:pgSz w:w="11906" w:h="16838"/>
          <w:pgMar w:top="720" w:right="720" w:bottom="720" w:left="720" w:header="1077" w:footer="708" w:gutter="0"/>
          <w:cols w:space="708"/>
          <w:titlePg/>
          <w:docGrid w:linePitch="360"/>
        </w:sectPr>
      </w:pPr>
    </w:p>
    <w:bookmarkEnd w:id="4"/>
    <w:p w14:paraId="70712D39" w14:textId="77777777" w:rsidR="002F29CA" w:rsidRPr="005624B1" w:rsidRDefault="00000000">
      <w:pPr>
        <w:pStyle w:val="1"/>
        <w:rPr>
          <w:lang w:val="en-US"/>
        </w:rPr>
      </w:pPr>
      <w:r>
        <w:lastRenderedPageBreak/>
        <w:t>Fees</w:t>
      </w:r>
    </w:p>
    <w:p w14:paraId="263AA112" w14:textId="77777777" w:rsidR="007A7EB7" w:rsidRPr="007A7EB7" w:rsidRDefault="007A7EB7" w:rsidP="007A7EB7">
      <w:pPr>
        <w:spacing w:line="259" w:lineRule="auto"/>
        <w:ind w:right="543"/>
        <w:jc w:val="both"/>
        <w:rPr>
          <w:color w:val="000000"/>
        </w:rPr>
      </w:pPr>
      <w:r w:rsidRPr="007A7EB7">
        <w:rPr>
          <w:color w:val="000000"/>
        </w:rPr>
        <w:t xml:space="preserve">{% if </w:t>
      </w:r>
      <w:proofErr w:type="spellStart"/>
      <w:r w:rsidRPr="007A7EB7">
        <w:rPr>
          <w:color w:val="000000"/>
        </w:rPr>
        <w:t>sections.solution_and_fees.intro.has_content</w:t>
      </w:r>
      <w:proofErr w:type="spellEnd"/>
      <w:r w:rsidRPr="007A7EB7">
        <w:rPr>
          <w:color w:val="000000"/>
        </w:rPr>
        <w:t xml:space="preserve"> %}</w:t>
      </w:r>
    </w:p>
    <w:p w14:paraId="32420123" w14:textId="77777777" w:rsidR="007A7EB7" w:rsidRPr="007A7EB7" w:rsidRDefault="007A7EB7" w:rsidP="007A7EB7">
      <w:pPr>
        <w:spacing w:line="259" w:lineRule="auto"/>
        <w:ind w:right="543"/>
        <w:jc w:val="both"/>
        <w:rPr>
          <w:color w:val="000000"/>
        </w:rPr>
      </w:pPr>
      <w:proofErr w:type="gramStart"/>
      <w:r w:rsidRPr="007A7EB7">
        <w:rPr>
          <w:color w:val="000000"/>
        </w:rPr>
        <w:t xml:space="preserve">{{ </w:t>
      </w:r>
      <w:proofErr w:type="spellStart"/>
      <w:r w:rsidRPr="007A7EB7">
        <w:rPr>
          <w:color w:val="000000"/>
        </w:rPr>
        <w:t>sections</w:t>
      </w:r>
      <w:proofErr w:type="gramEnd"/>
      <w:r w:rsidRPr="007A7EB7">
        <w:rPr>
          <w:color w:val="000000"/>
        </w:rPr>
        <w:t>.solution_and_</w:t>
      </w:r>
      <w:proofErr w:type="gramStart"/>
      <w:r w:rsidRPr="007A7EB7">
        <w:rPr>
          <w:color w:val="000000"/>
        </w:rPr>
        <w:t>fees.intro</w:t>
      </w:r>
      <w:proofErr w:type="spellEnd"/>
      <w:proofErr w:type="gramEnd"/>
      <w:r w:rsidRPr="007A7EB7">
        <w:rPr>
          <w:color w:val="000000"/>
        </w:rPr>
        <w:t xml:space="preserve"> }}</w:t>
      </w:r>
    </w:p>
    <w:p w14:paraId="29326E23" w14:textId="77777777" w:rsidR="007A7EB7" w:rsidRDefault="007A7EB7" w:rsidP="007A7EB7">
      <w:pPr>
        <w:ind w:right="543"/>
        <w:jc w:val="both"/>
        <w:rPr>
          <w:color w:val="000000"/>
        </w:rPr>
      </w:pPr>
      <w:r w:rsidRPr="007A7EB7">
        <w:rPr>
          <w:color w:val="000000"/>
        </w:rPr>
        <w:t>{% endif %}</w:t>
      </w:r>
    </w:p>
    <w:p w14:paraId="0BC6808E" w14:textId="77777777" w:rsidR="007A7EB7" w:rsidRPr="007A7EB7" w:rsidRDefault="007A7EB7" w:rsidP="007A7EB7">
      <w:pPr>
        <w:spacing w:line="259" w:lineRule="auto"/>
        <w:ind w:right="543"/>
        <w:jc w:val="both"/>
        <w:rPr>
          <w:rFonts w:hint="eastAsia"/>
          <w:color w:val="000000"/>
        </w:rPr>
      </w:pPr>
    </w:p>
    <w:p w14:paraId="76BEF0F3" w14:textId="77777777" w:rsidR="007A7EB7" w:rsidRPr="007A7EB7" w:rsidRDefault="007A7EB7" w:rsidP="007A7EB7">
      <w:pPr>
        <w:spacing w:line="259" w:lineRule="auto"/>
        <w:ind w:right="543"/>
        <w:jc w:val="both"/>
      </w:pPr>
      <w:r w:rsidRPr="007A7EB7">
        <w:t xml:space="preserve">{% if </w:t>
      </w:r>
      <w:proofErr w:type="spellStart"/>
      <w:r w:rsidRPr="007A7EB7">
        <w:t>fee_tables.has_groups</w:t>
      </w:r>
      <w:proofErr w:type="spellEnd"/>
      <w:r w:rsidRPr="007A7EB7">
        <w:t xml:space="preserve"> %}</w:t>
      </w:r>
    </w:p>
    <w:p w14:paraId="397825AA" w14:textId="1CA98CB9" w:rsidR="002F29CA" w:rsidRPr="007A7EB7" w:rsidRDefault="007A7EB7" w:rsidP="006A63B6">
      <w:pPr>
        <w:ind w:right="543"/>
        <w:jc w:val="both"/>
      </w:pPr>
      <w:r w:rsidRPr="007A7EB7">
        <w:t xml:space="preserve">{% for group in </w:t>
      </w:r>
      <w:proofErr w:type="spellStart"/>
      <w:r w:rsidRPr="007A7EB7">
        <w:t>fee_</w:t>
      </w:r>
      <w:proofErr w:type="gramStart"/>
      <w:r w:rsidRPr="007A7EB7">
        <w:t>tables.groups</w:t>
      </w:r>
      <w:proofErr w:type="spellEnd"/>
      <w:proofErr w:type="gramEnd"/>
      <w:r w:rsidRPr="007A7EB7">
        <w:t xml:space="preserve"> %}</w:t>
      </w:r>
    </w:p>
    <w:tbl>
      <w:tblPr>
        <w:tblW w:w="15294" w:type="dxa"/>
        <w:tblBorders>
          <w:top w:val="outset" w:sz="6" w:space="0" w:color="auto"/>
          <w:left w:val="outset" w:sz="6" w:space="0" w:color="auto"/>
          <w:bottom w:val="outset" w:sz="6" w:space="0" w:color="auto"/>
          <w:right w:val="outset" w:sz="6" w:space="0" w:color="auto"/>
        </w:tblBorders>
        <w:tblLayout w:type="fixed"/>
        <w:tblCellMar>
          <w:top w:w="57" w:type="dxa"/>
          <w:left w:w="57" w:type="dxa"/>
          <w:bottom w:w="57" w:type="dxa"/>
          <w:right w:w="57" w:type="dxa"/>
        </w:tblCellMar>
        <w:tblLook w:val="04A0" w:firstRow="1" w:lastRow="0" w:firstColumn="1" w:lastColumn="0" w:noHBand="0" w:noVBand="1"/>
      </w:tblPr>
      <w:tblGrid>
        <w:gridCol w:w="7363"/>
        <w:gridCol w:w="1586"/>
        <w:gridCol w:w="1586"/>
        <w:gridCol w:w="1586"/>
        <w:gridCol w:w="1586"/>
        <w:gridCol w:w="1587"/>
      </w:tblGrid>
      <w:tr w:rsidR="00CA15A7" w14:paraId="43241E08" w14:textId="77777777" w:rsidTr="00105165">
        <w:trPr>
          <w:cantSplit/>
          <w:trHeight w:val="446"/>
          <w:tblHeader/>
        </w:trPr>
        <w:tc>
          <w:tcPr>
            <w:tcW w:w="7363" w:type="dxa"/>
            <w:tcBorders>
              <w:top w:val="single" w:sz="6" w:space="0" w:color="auto"/>
              <w:left w:val="single" w:sz="6" w:space="0" w:color="auto"/>
              <w:bottom w:val="single" w:sz="6" w:space="0" w:color="auto"/>
              <w:right w:val="single" w:sz="6" w:space="0" w:color="auto"/>
            </w:tcBorders>
            <w:shd w:val="clear" w:color="auto" w:fill="E8E6E6"/>
            <w:vAlign w:val="center"/>
          </w:tcPr>
          <w:p w14:paraId="5149CDBD" w14:textId="1C6861B1" w:rsidR="0063409A" w:rsidRPr="00AC18FB" w:rsidRDefault="007A7EB7" w:rsidP="00105165">
            <w:pPr>
              <w:rPr>
                <w:b/>
                <w:bCs/>
                <w:color w:val="000000"/>
              </w:rPr>
            </w:pPr>
            <w:proofErr w:type="gramStart"/>
            <w:r w:rsidRPr="007A7EB7">
              <w:rPr>
                <w:rFonts w:ascii="Arial" w:eastAsia="Times New Roman" w:hAnsi="Arial" w:cs="Arial"/>
                <w:b/>
                <w:bCs/>
                <w:color w:val="000000"/>
                <w:sz w:val="16"/>
                <w:szCs w:val="16"/>
                <w:lang w:eastAsia="en-AU"/>
                <w14:textFill>
                  <w14:solidFill>
                    <w14:srgbClr w14:val="000000">
                      <w14:lumMod w14:val="75000"/>
                      <w14:lumOff w14:val="25000"/>
                    </w14:srgbClr>
                  </w14:solidFill>
                </w14:textFill>
              </w:rPr>
              <w:t xml:space="preserve">{{ </w:t>
            </w:r>
            <w:proofErr w:type="spellStart"/>
            <w:r w:rsidRPr="007A7EB7">
              <w:rPr>
                <w:rFonts w:ascii="Arial" w:eastAsia="Times New Roman" w:hAnsi="Arial" w:cs="Arial"/>
                <w:b/>
                <w:bCs/>
                <w:color w:val="000000"/>
                <w:sz w:val="16"/>
                <w:szCs w:val="16"/>
                <w:lang w:eastAsia="en-AU"/>
                <w14:textFill>
                  <w14:solidFill>
                    <w14:srgbClr w14:val="000000">
                      <w14:lumMod w14:val="75000"/>
                      <w14:lumOff w14:val="25000"/>
                    </w14:srgbClr>
                  </w14:solidFill>
                </w14:textFill>
              </w:rPr>
              <w:t>group</w:t>
            </w:r>
            <w:proofErr w:type="gramEnd"/>
            <w:r w:rsidRPr="007A7EB7">
              <w:rPr>
                <w:rFonts w:ascii="Arial" w:eastAsia="Times New Roman" w:hAnsi="Arial" w:cs="Arial"/>
                <w:b/>
                <w:bCs/>
                <w:color w:val="000000"/>
                <w:sz w:val="16"/>
                <w:szCs w:val="16"/>
                <w:lang w:eastAsia="en-AU"/>
                <w14:textFill>
                  <w14:solidFill>
                    <w14:srgbClr w14:val="000000">
                      <w14:lumMod w14:val="75000"/>
                      <w14:lumOff w14:val="25000"/>
                    </w14:srgbClr>
                  </w14:solidFill>
                </w14:textFill>
              </w:rPr>
              <w:t>.display_name</w:t>
            </w:r>
            <w:proofErr w:type="spellEnd"/>
            <w:r w:rsidRPr="007A7EB7">
              <w:rPr>
                <w:rFonts w:ascii="Arial" w:eastAsia="Times New Roman" w:hAnsi="Arial" w:cs="Arial"/>
                <w:b/>
                <w:bCs/>
                <w:color w:val="000000"/>
                <w:sz w:val="16"/>
                <w:szCs w:val="16"/>
                <w:lang w:eastAsia="en-AU"/>
                <w14:textFill>
                  <w14:solidFill>
                    <w14:srgbClr w14:val="000000">
                      <w14:lumMod w14:val="75000"/>
                      <w14:lumOff w14:val="25000"/>
                    </w14:srgbClr>
                  </w14:solidFill>
                </w14:textFill>
              </w:rPr>
              <w:t xml:space="preserve"> }}</w:t>
            </w:r>
          </w:p>
        </w:tc>
        <w:tc>
          <w:tcPr>
            <w:tcW w:w="1586" w:type="dxa"/>
            <w:tcBorders>
              <w:top w:val="single" w:sz="6" w:space="0" w:color="auto"/>
              <w:bottom w:val="single" w:sz="6" w:space="0" w:color="auto"/>
            </w:tcBorders>
            <w:shd w:val="clear" w:color="auto" w:fill="E8E6E6"/>
            <w:vAlign w:val="center"/>
          </w:tcPr>
          <w:p w14:paraId="1766A37B" w14:textId="77777777" w:rsidR="00CA15A7" w:rsidRPr="00AC18FB" w:rsidRDefault="00CA15A7" w:rsidP="00105165">
            <w:pPr>
              <w:jc w:val="center"/>
              <w:rPr>
                <w:rFonts w:ascii="Arial" w:eastAsia="Times New Roman" w:hAnsi="Arial" w:cs="Arial"/>
                <w:b/>
                <w:bCs/>
                <w:color w:val="000000"/>
                <w:sz w:val="16"/>
                <w:szCs w:val="16"/>
                <w:lang w:eastAsia="en-AU"/>
                <w14:textFill>
                  <w14:solidFill>
                    <w14:srgbClr w14:val="000000">
                      <w14:lumMod w14:val="75000"/>
                      <w14:lumOff w14:val="25000"/>
                    </w14:srgbClr>
                  </w14:solidFill>
                </w14:textFill>
              </w:rPr>
            </w:pPr>
            <w:r w:rsidRPr="00AC18FB">
              <w:rPr>
                <w:rFonts w:ascii="Arial" w:eastAsia="Times New Roman" w:hAnsi="Arial" w:cs="Arial"/>
                <w:b/>
                <w:bCs/>
                <w:color w:val="000000"/>
                <w:sz w:val="16"/>
                <w:szCs w:val="16"/>
                <w:lang w:eastAsia="en-AU"/>
                <w14:textFill>
                  <w14:solidFill>
                    <w14:srgbClr w14:val="000000">
                      <w14:lumMod w14:val="75000"/>
                      <w14:lumOff w14:val="25000"/>
                    </w14:srgbClr>
                  </w14:solidFill>
                </w14:textFill>
              </w:rPr>
              <w:t>Monthly</w:t>
            </w:r>
          </w:p>
        </w:tc>
        <w:tc>
          <w:tcPr>
            <w:tcW w:w="1586" w:type="dxa"/>
            <w:tcBorders>
              <w:top w:val="single" w:sz="6" w:space="0" w:color="auto"/>
              <w:left w:val="single" w:sz="6" w:space="0" w:color="auto"/>
              <w:bottom w:val="single" w:sz="6" w:space="0" w:color="auto"/>
              <w:right w:val="single" w:sz="6" w:space="0" w:color="auto"/>
            </w:tcBorders>
            <w:shd w:val="clear" w:color="auto" w:fill="E8E6E6"/>
            <w:vAlign w:val="center"/>
          </w:tcPr>
          <w:p w14:paraId="579A54AA" w14:textId="77777777" w:rsidR="00CA15A7" w:rsidRPr="00AC18FB" w:rsidRDefault="00CA15A7" w:rsidP="00105165">
            <w:pPr>
              <w:jc w:val="center"/>
              <w:rPr>
                <w:rFonts w:ascii="Arial" w:eastAsia="Times New Roman" w:hAnsi="Arial" w:cs="Arial"/>
                <w:b/>
                <w:bCs/>
                <w:color w:val="000000"/>
                <w:sz w:val="16"/>
                <w:szCs w:val="16"/>
                <w14:textFill>
                  <w14:solidFill>
                    <w14:srgbClr w14:val="000000">
                      <w14:lumMod w14:val="75000"/>
                      <w14:lumOff w14:val="25000"/>
                    </w14:srgbClr>
                  </w14:solidFill>
                </w14:textFill>
              </w:rPr>
            </w:pPr>
            <w:r w:rsidRPr="00AC18FB">
              <w:rPr>
                <w:rFonts w:ascii="Arial" w:eastAsia="Times New Roman" w:hAnsi="Arial" w:cs="Arial"/>
                <w:b/>
                <w:bCs/>
                <w:color w:val="000000"/>
                <w:sz w:val="16"/>
                <w:szCs w:val="16"/>
                <w:lang w:eastAsia="en-AU"/>
                <w14:textFill>
                  <w14:solidFill>
                    <w14:srgbClr w14:val="000000">
                      <w14:lumMod w14:val="75000"/>
                      <w14:lumOff w14:val="25000"/>
                    </w14:srgbClr>
                  </w14:solidFill>
                </w14:textFill>
              </w:rPr>
              <w:t>Quarterly</w:t>
            </w:r>
          </w:p>
        </w:tc>
        <w:tc>
          <w:tcPr>
            <w:tcW w:w="1586" w:type="dxa"/>
            <w:tcBorders>
              <w:top w:val="single" w:sz="6" w:space="0" w:color="auto"/>
              <w:left w:val="single" w:sz="6" w:space="0" w:color="auto"/>
              <w:bottom w:val="single" w:sz="6" w:space="0" w:color="auto"/>
              <w:right w:val="single" w:sz="6" w:space="0" w:color="auto"/>
            </w:tcBorders>
            <w:shd w:val="clear" w:color="auto" w:fill="E8E6E6"/>
            <w:vAlign w:val="center"/>
          </w:tcPr>
          <w:p w14:paraId="56AED353" w14:textId="77777777" w:rsidR="00CA15A7" w:rsidRPr="00AC18FB" w:rsidRDefault="00CA15A7" w:rsidP="00105165">
            <w:pPr>
              <w:jc w:val="center"/>
              <w:rPr>
                <w:rFonts w:ascii="Arial" w:eastAsia="Times New Roman" w:hAnsi="Arial" w:cs="Arial"/>
                <w:b/>
                <w:bCs/>
                <w:color w:val="000000"/>
                <w:sz w:val="16"/>
                <w:szCs w:val="16"/>
                <w:lang w:eastAsia="en-AU"/>
                <w14:textFill>
                  <w14:solidFill>
                    <w14:srgbClr w14:val="000000">
                      <w14:lumMod w14:val="75000"/>
                      <w14:lumOff w14:val="25000"/>
                    </w14:srgbClr>
                  </w14:solidFill>
                </w14:textFill>
              </w:rPr>
            </w:pPr>
            <w:r w:rsidRPr="00AC18FB">
              <w:rPr>
                <w:rFonts w:ascii="Arial" w:eastAsia="Times New Roman" w:hAnsi="Arial" w:cs="Arial"/>
                <w:b/>
                <w:bCs/>
                <w:color w:val="000000"/>
                <w:sz w:val="16"/>
                <w:szCs w:val="16"/>
                <w:lang w:eastAsia="en-AU"/>
                <w14:textFill>
                  <w14:solidFill>
                    <w14:srgbClr w14:val="000000">
                      <w14:lumMod w14:val="75000"/>
                      <w14:lumOff w14:val="25000"/>
                    </w14:srgbClr>
                  </w14:solidFill>
                </w14:textFill>
              </w:rPr>
              <w:t>Annual</w:t>
            </w:r>
          </w:p>
        </w:tc>
        <w:tc>
          <w:tcPr>
            <w:tcW w:w="1586" w:type="dxa"/>
            <w:tcBorders>
              <w:top w:val="single" w:sz="6" w:space="0" w:color="auto"/>
              <w:left w:val="single" w:sz="6" w:space="0" w:color="auto"/>
              <w:bottom w:val="single" w:sz="6" w:space="0" w:color="auto"/>
              <w:right w:val="single" w:sz="6" w:space="0" w:color="auto"/>
            </w:tcBorders>
            <w:shd w:val="clear" w:color="auto" w:fill="E8E6E6"/>
            <w:vAlign w:val="center"/>
          </w:tcPr>
          <w:p w14:paraId="0BEE01A1" w14:textId="77777777" w:rsidR="00CA15A7" w:rsidRPr="00AC18FB" w:rsidRDefault="00CA15A7" w:rsidP="00105165">
            <w:pPr>
              <w:jc w:val="center"/>
              <w:rPr>
                <w:rFonts w:ascii="Arial" w:eastAsia="Times New Roman" w:hAnsi="Arial" w:cs="Arial"/>
                <w:b/>
                <w:bCs/>
                <w:color w:val="000000"/>
                <w:sz w:val="16"/>
                <w:szCs w:val="16"/>
                <w:lang w:eastAsia="en-AU"/>
                <w14:textFill>
                  <w14:solidFill>
                    <w14:srgbClr w14:val="000000">
                      <w14:lumMod w14:val="75000"/>
                      <w14:lumOff w14:val="25000"/>
                    </w14:srgbClr>
                  </w14:solidFill>
                </w14:textFill>
              </w:rPr>
            </w:pPr>
            <w:r w:rsidRPr="00AC18FB">
              <w:rPr>
                <w:rFonts w:ascii="Arial" w:eastAsia="Times New Roman" w:hAnsi="Arial" w:cs="Arial"/>
                <w:b/>
                <w:bCs/>
                <w:color w:val="000000"/>
                <w:sz w:val="16"/>
                <w:szCs w:val="16"/>
                <w:lang w:eastAsia="en-AU"/>
                <w14:textFill>
                  <w14:solidFill>
                    <w14:srgbClr w14:val="000000">
                      <w14:lumMod w14:val="75000"/>
                      <w14:lumOff w14:val="25000"/>
                    </w14:srgbClr>
                  </w14:solidFill>
                </w14:textFill>
              </w:rPr>
              <w:t>Once-Off</w:t>
            </w:r>
          </w:p>
        </w:tc>
        <w:tc>
          <w:tcPr>
            <w:tcW w:w="1587" w:type="dxa"/>
            <w:tcBorders>
              <w:top w:val="single" w:sz="6" w:space="0" w:color="auto"/>
              <w:left w:val="single" w:sz="6" w:space="0" w:color="auto"/>
              <w:bottom w:val="single" w:sz="6" w:space="0" w:color="auto"/>
              <w:right w:val="single" w:sz="6" w:space="0" w:color="auto"/>
            </w:tcBorders>
            <w:shd w:val="clear" w:color="auto" w:fill="E9E6E6"/>
            <w:vAlign w:val="center"/>
          </w:tcPr>
          <w:p w14:paraId="44C1353C" w14:textId="77777777" w:rsidR="00CA15A7" w:rsidRPr="00AC18FB" w:rsidRDefault="00601026" w:rsidP="00105165">
            <w:pPr>
              <w:jc w:val="center"/>
              <w:rPr>
                <w:rFonts w:ascii="Arial" w:eastAsia="Times New Roman" w:hAnsi="Arial" w:cs="Arial"/>
                <w:b/>
                <w:bCs/>
                <w:color w:val="000000"/>
                <w:sz w:val="16"/>
                <w:szCs w:val="16"/>
                <w:lang w:eastAsia="en-AU"/>
                <w14:textFill>
                  <w14:solidFill>
                    <w14:srgbClr w14:val="000000">
                      <w14:lumMod w14:val="75000"/>
                      <w14:lumOff w14:val="25000"/>
                    </w14:srgbClr>
                  </w14:solidFill>
                </w14:textFill>
              </w:rPr>
            </w:pPr>
            <w:r w:rsidRPr="00AC18FB">
              <w:rPr>
                <w:rFonts w:ascii="Arial" w:eastAsia="Times New Roman" w:hAnsi="Arial" w:cs="Arial"/>
                <w:b/>
                <w:bCs/>
                <w:color w:val="000000"/>
                <w:sz w:val="16"/>
                <w:szCs w:val="16"/>
                <w:lang w:eastAsia="en-AU"/>
                <w14:textFill>
                  <w14:solidFill>
                    <w14:srgbClr w14:val="000000">
                      <w14:lumMod w14:val="75000"/>
                      <w14:lumOff w14:val="25000"/>
                    </w14:srgbClr>
                  </w14:solidFill>
                </w14:textFill>
              </w:rPr>
              <w:t>Total</w:t>
            </w:r>
          </w:p>
        </w:tc>
      </w:tr>
      <w:tr w:rsidR="007A7EB7" w14:paraId="123D0A4F" w14:textId="77777777" w:rsidTr="00105165">
        <w:trPr>
          <w:cantSplit/>
          <w:trHeight w:val="377"/>
        </w:trPr>
        <w:tc>
          <w:tcPr>
            <w:tcW w:w="7363" w:type="dxa"/>
            <w:tcBorders>
              <w:top w:val="single" w:sz="6" w:space="0" w:color="auto"/>
              <w:left w:val="single" w:sz="6" w:space="0" w:color="auto"/>
              <w:bottom w:val="single" w:sz="6" w:space="0" w:color="auto"/>
              <w:right w:val="single" w:sz="6" w:space="0" w:color="auto"/>
            </w:tcBorders>
          </w:tcPr>
          <w:p w14:paraId="66080659" w14:textId="22D7D9CE" w:rsidR="007A7EB7" w:rsidRPr="007A7EB7" w:rsidRDefault="007A7EB7" w:rsidP="007A7EB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{%tr for row in </w:t>
            </w:r>
            <w:proofErr w:type="spellStart"/>
            <w:r>
              <w:rPr>
                <w:rFonts w:ascii="Menlo" w:hAnsi="Menlo" w:cs="Menlo"/>
                <w:color w:val="3B3B3B"/>
                <w:sz w:val="18"/>
                <w:szCs w:val="18"/>
              </w:rPr>
              <w:t>group.rows</w:t>
            </w:r>
            <w:proofErr w:type="spellEnd"/>
            <w:r>
              <w:rPr>
                <w:rFonts w:ascii="Menlo" w:hAnsi="Menlo" w:cs="Menlo"/>
                <w:color w:val="3B3B3B"/>
                <w:sz w:val="18"/>
                <w:szCs w:val="18"/>
              </w:rPr>
              <w:t xml:space="preserve"> %}</w:t>
            </w:r>
          </w:p>
        </w:tc>
        <w:tc>
          <w:tcPr>
            <w:tcW w:w="1586" w:type="dxa"/>
            <w:tcBorders>
              <w:top w:val="single" w:sz="6" w:space="0" w:color="auto"/>
              <w:bottom w:val="single" w:sz="6" w:space="0" w:color="auto"/>
            </w:tcBorders>
            <w:vAlign w:val="center"/>
          </w:tcPr>
          <w:p w14:paraId="5CE86E6E" w14:textId="77777777" w:rsidR="007A7EB7" w:rsidRPr="00AC18FB" w:rsidRDefault="007A7EB7" w:rsidP="00105165">
            <w:pPr>
              <w:jc w:val="right"/>
              <w:rPr>
                <w:rFonts w:ascii="Arial" w:eastAsia="Times New Roman" w:hAnsi="Arial" w:cs="Arial"/>
                <w:color w:val="000000"/>
                <w:sz w:val="16"/>
                <w:szCs w:val="16"/>
                <w:lang w:eastAsia="en-AU"/>
                <w14:textFill>
                  <w14:solidFill>
                    <w14:srgbClr w14:val="000000">
                      <w14:lumMod w14:val="75000"/>
                      <w14:lumOff w14:val="25000"/>
                    </w14:srgbClr>
                  </w14:solidFill>
                </w14:textFill>
              </w:rPr>
            </w:pPr>
          </w:p>
        </w:tc>
        <w:tc>
          <w:tcPr>
            <w:tcW w:w="1586" w:type="dxa"/>
            <w:tcBorders>
              <w:top w:val="single" w:sz="6" w:space="0" w:color="auto"/>
              <w:left w:val="single" w:sz="6" w:space="0" w:color="auto"/>
              <w:bottom w:val="single" w:sz="6" w:space="0" w:color="auto"/>
              <w:right w:val="single" w:sz="6" w:space="0" w:color="auto"/>
            </w:tcBorders>
            <w:vAlign w:val="center"/>
          </w:tcPr>
          <w:p w14:paraId="5BE15397" w14:textId="77777777" w:rsidR="007A7EB7" w:rsidRPr="00AC18FB" w:rsidRDefault="007A7EB7" w:rsidP="00105165">
            <w:pPr>
              <w:jc w:val="right"/>
              <w:rPr>
                <w:rFonts w:ascii="Arial" w:eastAsia="Times New Roman" w:hAnsi="Arial" w:cs="Arial"/>
                <w:color w:val="000000"/>
                <w:sz w:val="16"/>
                <w:szCs w:val="16"/>
                <w:lang w:eastAsia="en-AU"/>
                <w14:textFill>
                  <w14:solidFill>
                    <w14:srgbClr w14:val="000000">
                      <w14:lumMod w14:val="75000"/>
                      <w14:lumOff w14:val="25000"/>
                    </w14:srgbClr>
                  </w14:solidFill>
                </w14:textFill>
              </w:rPr>
            </w:pPr>
          </w:p>
        </w:tc>
        <w:tc>
          <w:tcPr>
            <w:tcW w:w="1586" w:type="dxa"/>
            <w:tcBorders>
              <w:top w:val="single" w:sz="6" w:space="0" w:color="auto"/>
              <w:left w:val="single" w:sz="6" w:space="0" w:color="auto"/>
              <w:bottom w:val="single" w:sz="6" w:space="0" w:color="auto"/>
              <w:right w:val="single" w:sz="6" w:space="0" w:color="auto"/>
            </w:tcBorders>
            <w:vAlign w:val="center"/>
          </w:tcPr>
          <w:p w14:paraId="6E50BBB1" w14:textId="77777777" w:rsidR="007A7EB7" w:rsidRPr="00AC18FB" w:rsidRDefault="007A7EB7" w:rsidP="00105165">
            <w:pPr>
              <w:jc w:val="right"/>
              <w:rPr>
                <w:rFonts w:ascii="Arial" w:eastAsia="Times New Roman" w:hAnsi="Arial" w:cs="Arial"/>
                <w:color w:val="000000"/>
                <w:sz w:val="16"/>
                <w:szCs w:val="16"/>
                <w:lang w:eastAsia="en-AU"/>
                <w14:textFill>
                  <w14:solidFill>
                    <w14:srgbClr w14:val="000000">
                      <w14:lumMod w14:val="75000"/>
                      <w14:lumOff w14:val="25000"/>
                    </w14:srgbClr>
                  </w14:solidFill>
                </w14:textFill>
              </w:rPr>
            </w:pPr>
          </w:p>
        </w:tc>
        <w:tc>
          <w:tcPr>
            <w:tcW w:w="1586" w:type="dxa"/>
            <w:tcBorders>
              <w:top w:val="single" w:sz="6" w:space="0" w:color="auto"/>
              <w:left w:val="single" w:sz="6" w:space="0" w:color="auto"/>
              <w:bottom w:val="single" w:sz="6" w:space="0" w:color="auto"/>
              <w:right w:val="single" w:sz="6" w:space="0" w:color="auto"/>
            </w:tcBorders>
            <w:vAlign w:val="center"/>
          </w:tcPr>
          <w:p w14:paraId="2A3D6E76" w14:textId="77777777" w:rsidR="007A7EB7" w:rsidRPr="00AC18FB" w:rsidRDefault="007A7EB7" w:rsidP="00105165">
            <w:pPr>
              <w:jc w:val="right"/>
              <w:rPr>
                <w:rFonts w:ascii="Arial" w:eastAsia="Times New Roman" w:hAnsi="Arial" w:cs="Arial"/>
                <w:color w:val="000000"/>
                <w:sz w:val="16"/>
                <w:szCs w:val="16"/>
                <w:lang w:eastAsia="en-AU"/>
                <w14:textFill>
                  <w14:solidFill>
                    <w14:srgbClr w14:val="000000">
                      <w14:lumMod w14:val="75000"/>
                      <w14:lumOff w14:val="25000"/>
                    </w14:srgbClr>
                  </w14:solidFill>
                </w14:textFill>
              </w:rPr>
            </w:pPr>
          </w:p>
        </w:tc>
        <w:tc>
          <w:tcPr>
            <w:tcW w:w="1587" w:type="dxa"/>
            <w:tcBorders>
              <w:top w:val="single" w:sz="6" w:space="0" w:color="auto"/>
              <w:left w:val="single" w:sz="6" w:space="0" w:color="auto"/>
              <w:bottom w:val="single" w:sz="6" w:space="0" w:color="auto"/>
              <w:right w:val="single" w:sz="6" w:space="0" w:color="auto"/>
            </w:tcBorders>
            <w:vAlign w:val="center"/>
          </w:tcPr>
          <w:p w14:paraId="11C373C5" w14:textId="77777777" w:rsidR="007A7EB7" w:rsidRPr="00AC18FB" w:rsidRDefault="007A7EB7" w:rsidP="00105165">
            <w:pPr>
              <w:jc w:val="right"/>
              <w:rPr>
                <w:rFonts w:ascii="Arial" w:eastAsia="Times New Roman" w:hAnsi="Arial" w:cs="Arial"/>
                <w:color w:val="000000"/>
                <w:sz w:val="16"/>
                <w:szCs w:val="16"/>
                <w:lang w:eastAsia="en-AU"/>
                <w14:textFill>
                  <w14:solidFill>
                    <w14:srgbClr w14:val="000000">
                      <w14:lumMod w14:val="75000"/>
                      <w14:lumOff w14:val="25000"/>
                    </w14:srgbClr>
                  </w14:solidFill>
                </w14:textFill>
              </w:rPr>
            </w:pPr>
          </w:p>
        </w:tc>
      </w:tr>
      <w:tr w:rsidR="00CA15A7" w14:paraId="6CBC9645" w14:textId="77777777" w:rsidTr="00105165">
        <w:trPr>
          <w:cantSplit/>
          <w:trHeight w:val="377"/>
        </w:trPr>
        <w:tc>
          <w:tcPr>
            <w:tcW w:w="7363" w:type="dxa"/>
            <w:tcBorders>
              <w:top w:val="single" w:sz="6" w:space="0" w:color="auto"/>
              <w:left w:val="single" w:sz="6" w:space="0" w:color="auto"/>
              <w:bottom w:val="single" w:sz="6" w:space="0" w:color="auto"/>
              <w:right w:val="single" w:sz="6" w:space="0" w:color="auto"/>
            </w:tcBorders>
          </w:tcPr>
          <w:p w14:paraId="3DE66E66" w14:textId="77C16487" w:rsidR="00D04C3E" w:rsidRPr="007A7EB7" w:rsidRDefault="007A7EB7" w:rsidP="007A7EB7">
            <w:pPr>
              <w:shd w:val="clear" w:color="auto" w:fill="FFFFFF"/>
              <w:spacing w:line="270" w:lineRule="atLeast"/>
              <w:rPr>
                <w:rFonts w:ascii="Roboto" w:eastAsiaTheme="minorEastAsia" w:hAnsi="Roboto" w:cstheme="minorBidi"/>
                <w:b/>
                <w:bCs/>
                <w:color w:val="000000"/>
                <w:kern w:val="2"/>
                <w:sz w:val="22"/>
                <w:szCs w:val="22"/>
                <w14:ligatures w14:val="standardContextual"/>
              </w:rPr>
            </w:pPr>
            <w:r w:rsidRPr="007A7EB7">
              <w:rPr>
                <w:rFonts w:ascii="Roboto" w:eastAsiaTheme="minorEastAsia" w:hAnsi="Roboto" w:cstheme="minorBidi"/>
                <w:b/>
                <w:bCs/>
                <w:color w:val="000000"/>
                <w:kern w:val="2"/>
                <w:sz w:val="22"/>
                <w:szCs w:val="22"/>
                <w14:ligatures w14:val="standardContextual"/>
              </w:rPr>
              <w:t>{{</w:t>
            </w:r>
            <w:proofErr w:type="spellStart"/>
            <w:proofErr w:type="gramStart"/>
            <w:r w:rsidRPr="007A7EB7">
              <w:rPr>
                <w:rFonts w:ascii="Roboto" w:hAnsi="Roboto" w:cstheme="minorBidi"/>
                <w:b/>
                <w:bCs/>
                <w:color w:val="000000"/>
                <w:sz w:val="22"/>
                <w:szCs w:val="22"/>
              </w:rPr>
              <w:t>row.preview</w:t>
            </w:r>
            <w:proofErr w:type="gramEnd"/>
            <w:r w:rsidRPr="007A7EB7">
              <w:rPr>
                <w:rFonts w:ascii="Roboto" w:hAnsi="Roboto" w:cstheme="minorBidi"/>
                <w:b/>
                <w:bCs/>
                <w:color w:val="000000"/>
                <w:sz w:val="22"/>
                <w:szCs w:val="22"/>
              </w:rPr>
              <w:t>_primary</w:t>
            </w:r>
            <w:proofErr w:type="spellEnd"/>
            <w:r w:rsidRPr="007A7EB7">
              <w:rPr>
                <w:rFonts w:ascii="Roboto" w:eastAsiaTheme="minorEastAsia" w:hAnsi="Roboto" w:cstheme="minorBidi"/>
                <w:b/>
                <w:bCs/>
                <w:color w:val="000000"/>
                <w:kern w:val="2"/>
                <w:sz w:val="22"/>
                <w:szCs w:val="22"/>
                <w14:ligatures w14:val="standardContextual"/>
              </w:rPr>
              <w:t>}}</w:t>
            </w:r>
          </w:p>
          <w:p w14:paraId="6E5366D1" w14:textId="491418F9" w:rsidR="00D04C3E" w:rsidRPr="007A7EB7" w:rsidRDefault="007A7EB7" w:rsidP="007A7EB7">
            <w:pPr>
              <w:shd w:val="clear" w:color="auto" w:fill="FFFFFF"/>
              <w:spacing w:line="270" w:lineRule="atLeast"/>
              <w:rPr>
                <w:rFonts w:ascii="Roboto" w:eastAsiaTheme="minorEastAsia" w:hAnsi="Roboto" w:cstheme="minorBidi"/>
                <w:color w:val="000000"/>
                <w:kern w:val="2"/>
                <w:sz w:val="22"/>
                <w:szCs w:val="22"/>
                <w14:ligatures w14:val="standardContextual"/>
              </w:rPr>
            </w:pPr>
            <w:r w:rsidRPr="007A7EB7">
              <w:rPr>
                <w:rFonts w:ascii="Roboto" w:eastAsiaTheme="minorEastAsia" w:hAnsi="Roboto" w:cstheme="minorBidi"/>
                <w:color w:val="000000"/>
                <w:kern w:val="2"/>
                <w:sz w:val="22"/>
                <w:szCs w:val="22"/>
                <w14:ligatures w14:val="standardContextual"/>
              </w:rPr>
              <w:t>{{</w:t>
            </w:r>
            <w:proofErr w:type="spellStart"/>
            <w:proofErr w:type="gramStart"/>
            <w:r w:rsidRPr="007A7EB7">
              <w:rPr>
                <w:rFonts w:ascii="Roboto" w:hAnsi="Roboto" w:cstheme="minorBidi"/>
                <w:color w:val="000000"/>
                <w:sz w:val="22"/>
                <w:szCs w:val="22"/>
              </w:rPr>
              <w:t>row.scope</w:t>
            </w:r>
            <w:proofErr w:type="gramEnd"/>
            <w:r w:rsidRPr="007A7EB7">
              <w:rPr>
                <w:rFonts w:ascii="Roboto" w:hAnsi="Roboto" w:cstheme="minorBidi"/>
                <w:color w:val="000000"/>
                <w:sz w:val="22"/>
                <w:szCs w:val="22"/>
              </w:rPr>
              <w:t>_of_work_display</w:t>
            </w:r>
            <w:proofErr w:type="spellEnd"/>
            <w:r w:rsidRPr="007A7EB7">
              <w:rPr>
                <w:rFonts w:ascii="Roboto" w:eastAsiaTheme="minorEastAsia" w:hAnsi="Roboto" w:cstheme="minorBidi"/>
                <w:color w:val="000000"/>
                <w:kern w:val="2"/>
                <w:sz w:val="22"/>
                <w:szCs w:val="22"/>
                <w14:ligatures w14:val="standardContextual"/>
              </w:rPr>
              <w:t>}}</w:t>
            </w:r>
          </w:p>
        </w:tc>
        <w:tc>
          <w:tcPr>
            <w:tcW w:w="1586" w:type="dxa"/>
            <w:tcBorders>
              <w:top w:val="single" w:sz="6" w:space="0" w:color="auto"/>
              <w:bottom w:val="single" w:sz="6" w:space="0" w:color="auto"/>
            </w:tcBorders>
            <w:vAlign w:val="center"/>
          </w:tcPr>
          <w:p w14:paraId="109C46BB" w14:textId="25F8AED8" w:rsidR="00CA15A7" w:rsidRPr="007A7EB7" w:rsidRDefault="007A7EB7" w:rsidP="007A7EB7">
            <w:pPr>
              <w:shd w:val="clear" w:color="auto" w:fill="FFFFFF"/>
              <w:spacing w:line="270" w:lineRule="atLeast"/>
              <w:rPr>
                <w:rFonts w:ascii="Roboto" w:eastAsiaTheme="minorEastAsia" w:hAnsi="Roboto" w:cstheme="minorBidi" w:hint="eastAsia"/>
                <w:color w:val="000000"/>
                <w:kern w:val="2"/>
                <w:sz w:val="22"/>
                <w:szCs w:val="22"/>
                <w14:ligatures w14:val="standardContextual"/>
              </w:rPr>
            </w:pPr>
            <w:r w:rsidRPr="007A7EB7">
              <w:rPr>
                <w:rFonts w:ascii="Roboto" w:hAnsi="Roboto" w:cstheme="minorBidi"/>
                <w:color w:val="000000"/>
                <w:sz w:val="22"/>
                <w:szCs w:val="22"/>
              </w:rPr>
              <w:t xml:space="preserve">{{ </w:t>
            </w:r>
            <w:proofErr w:type="spellStart"/>
            <w:r w:rsidRPr="007A7EB7">
              <w:rPr>
                <w:rFonts w:ascii="Roboto" w:hAnsi="Roboto" w:cstheme="minorBidi"/>
                <w:color w:val="000000"/>
                <w:sz w:val="22"/>
                <w:szCs w:val="22"/>
              </w:rPr>
              <w:t>row.frequency_columns_display.monthly</w:t>
            </w:r>
            <w:proofErr w:type="spellEnd"/>
            <w:r w:rsidRPr="007A7EB7">
              <w:rPr>
                <w:rFonts w:ascii="Roboto" w:hAnsi="Roboto" w:cstheme="minorBidi"/>
                <w:color w:val="000000"/>
                <w:sz w:val="22"/>
                <w:szCs w:val="22"/>
              </w:rPr>
              <w:t xml:space="preserve"> }}</w:t>
            </w:r>
          </w:p>
        </w:tc>
        <w:tc>
          <w:tcPr>
            <w:tcW w:w="1586" w:type="dxa"/>
            <w:tcBorders>
              <w:top w:val="single" w:sz="6" w:space="0" w:color="auto"/>
              <w:left w:val="single" w:sz="6" w:space="0" w:color="auto"/>
              <w:bottom w:val="single" w:sz="6" w:space="0" w:color="auto"/>
              <w:right w:val="single" w:sz="6" w:space="0" w:color="auto"/>
            </w:tcBorders>
            <w:vAlign w:val="center"/>
          </w:tcPr>
          <w:p w14:paraId="56522F80" w14:textId="441C2CAF" w:rsidR="00CA15A7" w:rsidRPr="007A7EB7" w:rsidRDefault="007A7EB7" w:rsidP="007A7EB7">
            <w:pPr>
              <w:shd w:val="clear" w:color="auto" w:fill="FFFFFF"/>
              <w:spacing w:line="270" w:lineRule="atLeast"/>
              <w:rPr>
                <w:rFonts w:ascii="Roboto" w:eastAsiaTheme="minorEastAsia" w:hAnsi="Roboto" w:cstheme="minorBidi"/>
                <w:color w:val="000000"/>
                <w:kern w:val="2"/>
                <w:sz w:val="22"/>
                <w:szCs w:val="22"/>
                <w14:ligatures w14:val="standardContextual"/>
              </w:rPr>
            </w:pPr>
            <w:r w:rsidRPr="007A7EB7">
              <w:rPr>
                <w:rFonts w:ascii="Roboto" w:hAnsi="Roboto" w:cstheme="minorBidi"/>
                <w:color w:val="000000"/>
                <w:sz w:val="22"/>
                <w:szCs w:val="22"/>
              </w:rPr>
              <w:t xml:space="preserve">{{ </w:t>
            </w:r>
            <w:proofErr w:type="spellStart"/>
            <w:r w:rsidRPr="007A7EB7">
              <w:rPr>
                <w:rFonts w:ascii="Roboto" w:hAnsi="Roboto" w:cstheme="minorBidi"/>
                <w:color w:val="000000"/>
                <w:sz w:val="22"/>
                <w:szCs w:val="22"/>
              </w:rPr>
              <w:t>row.frequency_columns_display.quarterly</w:t>
            </w:r>
            <w:proofErr w:type="spellEnd"/>
            <w:r w:rsidRPr="007A7EB7">
              <w:rPr>
                <w:rFonts w:ascii="Roboto" w:hAnsi="Roboto" w:cstheme="minorBidi"/>
                <w:color w:val="000000"/>
                <w:sz w:val="22"/>
                <w:szCs w:val="22"/>
              </w:rPr>
              <w:t xml:space="preserve"> }}</w:t>
            </w:r>
          </w:p>
        </w:tc>
        <w:tc>
          <w:tcPr>
            <w:tcW w:w="1586" w:type="dxa"/>
            <w:tcBorders>
              <w:top w:val="single" w:sz="6" w:space="0" w:color="auto"/>
              <w:left w:val="single" w:sz="6" w:space="0" w:color="auto"/>
              <w:bottom w:val="single" w:sz="6" w:space="0" w:color="auto"/>
              <w:right w:val="single" w:sz="6" w:space="0" w:color="auto"/>
            </w:tcBorders>
            <w:vAlign w:val="center"/>
          </w:tcPr>
          <w:p w14:paraId="29F52ADA" w14:textId="14179FC0" w:rsidR="00CA15A7" w:rsidRPr="007A7EB7" w:rsidRDefault="007A7EB7" w:rsidP="007A7EB7">
            <w:pPr>
              <w:shd w:val="clear" w:color="auto" w:fill="FFFFFF"/>
              <w:spacing w:line="270" w:lineRule="atLeast"/>
              <w:rPr>
                <w:rFonts w:ascii="Roboto" w:eastAsiaTheme="minorEastAsia" w:hAnsi="Roboto" w:cstheme="minorBidi"/>
                <w:color w:val="000000"/>
                <w:kern w:val="2"/>
                <w:sz w:val="22"/>
                <w:szCs w:val="22"/>
                <w14:ligatures w14:val="standardContextual"/>
              </w:rPr>
            </w:pPr>
            <w:r w:rsidRPr="007A7EB7">
              <w:rPr>
                <w:rFonts w:ascii="Roboto" w:hAnsi="Roboto" w:cstheme="minorBidi"/>
                <w:color w:val="000000"/>
                <w:sz w:val="22"/>
                <w:szCs w:val="22"/>
              </w:rPr>
              <w:t xml:space="preserve">{{ </w:t>
            </w:r>
            <w:proofErr w:type="spellStart"/>
            <w:r w:rsidRPr="007A7EB7">
              <w:rPr>
                <w:rFonts w:ascii="Roboto" w:hAnsi="Roboto" w:cstheme="minorBidi"/>
                <w:color w:val="000000"/>
                <w:sz w:val="22"/>
                <w:szCs w:val="22"/>
              </w:rPr>
              <w:t>row.frequency_columns_display.annual</w:t>
            </w:r>
            <w:proofErr w:type="spellEnd"/>
            <w:r w:rsidRPr="007A7EB7">
              <w:rPr>
                <w:rFonts w:ascii="Roboto" w:hAnsi="Roboto" w:cstheme="minorBidi"/>
                <w:color w:val="000000"/>
                <w:sz w:val="22"/>
                <w:szCs w:val="22"/>
              </w:rPr>
              <w:t xml:space="preserve"> }}</w:t>
            </w:r>
          </w:p>
        </w:tc>
        <w:tc>
          <w:tcPr>
            <w:tcW w:w="1586" w:type="dxa"/>
            <w:tcBorders>
              <w:top w:val="single" w:sz="6" w:space="0" w:color="auto"/>
              <w:left w:val="single" w:sz="6" w:space="0" w:color="auto"/>
              <w:bottom w:val="single" w:sz="6" w:space="0" w:color="auto"/>
              <w:right w:val="single" w:sz="6" w:space="0" w:color="auto"/>
            </w:tcBorders>
            <w:vAlign w:val="center"/>
          </w:tcPr>
          <w:p w14:paraId="3D79AF82" w14:textId="00A408E8" w:rsidR="00CA15A7" w:rsidRPr="007A7EB7" w:rsidRDefault="007A7EB7" w:rsidP="007A7EB7">
            <w:pPr>
              <w:shd w:val="clear" w:color="auto" w:fill="FFFFFF"/>
              <w:spacing w:line="270" w:lineRule="atLeast"/>
              <w:rPr>
                <w:rFonts w:ascii="Roboto" w:eastAsiaTheme="minorEastAsia" w:hAnsi="Roboto" w:cstheme="minorBidi"/>
                <w:color w:val="000000"/>
                <w:kern w:val="2"/>
                <w:sz w:val="22"/>
                <w:szCs w:val="22"/>
                <w14:ligatures w14:val="standardContextual"/>
              </w:rPr>
            </w:pPr>
            <w:r w:rsidRPr="007A7EB7">
              <w:rPr>
                <w:rFonts w:ascii="Roboto" w:hAnsi="Roboto" w:cstheme="minorBidi"/>
                <w:color w:val="000000"/>
                <w:sz w:val="22"/>
                <w:szCs w:val="22"/>
              </w:rPr>
              <w:t xml:space="preserve">{{ </w:t>
            </w:r>
            <w:proofErr w:type="spellStart"/>
            <w:r w:rsidRPr="007A7EB7">
              <w:rPr>
                <w:rFonts w:ascii="Roboto" w:hAnsi="Roboto" w:cstheme="minorBidi"/>
                <w:color w:val="000000"/>
                <w:sz w:val="22"/>
                <w:szCs w:val="22"/>
              </w:rPr>
              <w:t>row.frequency_columns_display.once_off</w:t>
            </w:r>
            <w:proofErr w:type="spellEnd"/>
            <w:r w:rsidRPr="007A7EB7">
              <w:rPr>
                <w:rFonts w:ascii="Roboto" w:hAnsi="Roboto" w:cstheme="minorBidi"/>
                <w:color w:val="000000"/>
                <w:sz w:val="22"/>
                <w:szCs w:val="22"/>
              </w:rPr>
              <w:t xml:space="preserve"> }}</w:t>
            </w:r>
          </w:p>
        </w:tc>
        <w:tc>
          <w:tcPr>
            <w:tcW w:w="1587" w:type="dxa"/>
            <w:tcBorders>
              <w:top w:val="single" w:sz="6" w:space="0" w:color="auto"/>
              <w:left w:val="single" w:sz="6" w:space="0" w:color="auto"/>
              <w:bottom w:val="single" w:sz="6" w:space="0" w:color="auto"/>
              <w:right w:val="single" w:sz="6" w:space="0" w:color="auto"/>
            </w:tcBorders>
            <w:vAlign w:val="center"/>
          </w:tcPr>
          <w:p w14:paraId="004EDE8E" w14:textId="3A8570FD" w:rsidR="00CA15A7" w:rsidRPr="007A7EB7" w:rsidRDefault="007A7EB7" w:rsidP="007A7EB7">
            <w:pPr>
              <w:shd w:val="clear" w:color="auto" w:fill="FFFFFF"/>
              <w:spacing w:line="270" w:lineRule="atLeast"/>
              <w:rPr>
                <w:rFonts w:ascii="Roboto" w:eastAsiaTheme="minorEastAsia" w:hAnsi="Roboto" w:cstheme="minorBidi"/>
                <w:color w:val="000000"/>
                <w:kern w:val="2"/>
                <w:sz w:val="22"/>
                <w:szCs w:val="22"/>
                <w14:ligatures w14:val="standardContextual"/>
              </w:rPr>
            </w:pPr>
            <w:r w:rsidRPr="007A7EB7">
              <w:rPr>
                <w:rFonts w:ascii="Roboto" w:hAnsi="Roboto" w:cstheme="minorBidi"/>
                <w:color w:val="000000"/>
                <w:sz w:val="22"/>
                <w:szCs w:val="22"/>
              </w:rPr>
              <w:t xml:space="preserve">{{ </w:t>
            </w:r>
            <w:proofErr w:type="spellStart"/>
            <w:r w:rsidRPr="007A7EB7">
              <w:rPr>
                <w:rFonts w:ascii="Roboto" w:hAnsi="Roboto" w:cstheme="minorBidi"/>
                <w:color w:val="000000"/>
                <w:sz w:val="22"/>
                <w:szCs w:val="22"/>
              </w:rPr>
              <w:t>row.display.total_display</w:t>
            </w:r>
            <w:proofErr w:type="spellEnd"/>
            <w:r w:rsidRPr="007A7EB7">
              <w:rPr>
                <w:rFonts w:ascii="Roboto" w:hAnsi="Roboto" w:cstheme="minorBidi"/>
                <w:color w:val="000000"/>
                <w:sz w:val="22"/>
                <w:szCs w:val="22"/>
              </w:rPr>
              <w:t xml:space="preserve"> }}</w:t>
            </w:r>
          </w:p>
        </w:tc>
      </w:tr>
      <w:tr w:rsidR="007A7EB7" w14:paraId="154CE67E" w14:textId="77777777" w:rsidTr="00105165">
        <w:trPr>
          <w:cantSplit/>
          <w:trHeight w:val="377"/>
        </w:trPr>
        <w:tc>
          <w:tcPr>
            <w:tcW w:w="7363" w:type="dxa"/>
            <w:tcBorders>
              <w:top w:val="single" w:sz="6" w:space="0" w:color="auto"/>
              <w:left w:val="single" w:sz="6" w:space="0" w:color="auto"/>
              <w:bottom w:val="single" w:sz="6" w:space="0" w:color="auto"/>
              <w:right w:val="single" w:sz="6" w:space="0" w:color="auto"/>
            </w:tcBorders>
          </w:tcPr>
          <w:p w14:paraId="5DE7CE53" w14:textId="14EDAD03" w:rsidR="007A7EB7" w:rsidRPr="007A7EB7" w:rsidRDefault="007A7EB7" w:rsidP="007A7EB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{%tr </w:t>
            </w:r>
            <w:proofErr w:type="spellStart"/>
            <w:r>
              <w:rPr>
                <w:rFonts w:ascii="Menlo" w:hAnsi="Menlo" w:cs="Menlo"/>
                <w:color w:val="3B3B3B"/>
                <w:sz w:val="18"/>
                <w:szCs w:val="18"/>
              </w:rPr>
              <w:t>endfor</w:t>
            </w:r>
            <w:proofErr w:type="spellEnd"/>
            <w:r>
              <w:rPr>
                <w:rFonts w:ascii="Menlo" w:hAnsi="Menlo" w:cs="Menlo"/>
                <w:color w:val="3B3B3B"/>
                <w:sz w:val="18"/>
                <w:szCs w:val="18"/>
              </w:rPr>
              <w:t xml:space="preserve"> %}</w:t>
            </w:r>
          </w:p>
        </w:tc>
        <w:tc>
          <w:tcPr>
            <w:tcW w:w="1586" w:type="dxa"/>
            <w:tcBorders>
              <w:top w:val="single" w:sz="6" w:space="0" w:color="auto"/>
              <w:bottom w:val="single" w:sz="6" w:space="0" w:color="auto"/>
            </w:tcBorders>
            <w:vAlign w:val="center"/>
          </w:tcPr>
          <w:p w14:paraId="20E32889" w14:textId="77777777" w:rsidR="007A7EB7" w:rsidRPr="00AC18FB" w:rsidRDefault="007A7EB7" w:rsidP="00105165">
            <w:pPr>
              <w:jc w:val="right"/>
              <w:rPr>
                <w:rFonts w:ascii="Arial" w:eastAsia="Times New Roman" w:hAnsi="Arial" w:cs="Arial"/>
                <w:color w:val="000000"/>
                <w:sz w:val="16"/>
                <w:szCs w:val="16"/>
                <w:lang w:eastAsia="en-AU"/>
                <w14:textFill>
                  <w14:solidFill>
                    <w14:srgbClr w14:val="000000">
                      <w14:lumMod w14:val="75000"/>
                      <w14:lumOff w14:val="25000"/>
                    </w14:srgbClr>
                  </w14:solidFill>
                </w14:textFill>
              </w:rPr>
            </w:pPr>
          </w:p>
        </w:tc>
        <w:tc>
          <w:tcPr>
            <w:tcW w:w="1586" w:type="dxa"/>
            <w:tcBorders>
              <w:top w:val="single" w:sz="6" w:space="0" w:color="auto"/>
              <w:left w:val="single" w:sz="6" w:space="0" w:color="auto"/>
              <w:bottom w:val="single" w:sz="6" w:space="0" w:color="auto"/>
              <w:right w:val="single" w:sz="6" w:space="0" w:color="auto"/>
            </w:tcBorders>
            <w:vAlign w:val="center"/>
          </w:tcPr>
          <w:p w14:paraId="4596D634" w14:textId="77777777" w:rsidR="007A7EB7" w:rsidRPr="00AC18FB" w:rsidRDefault="007A7EB7" w:rsidP="00105165">
            <w:pPr>
              <w:jc w:val="right"/>
              <w:rPr>
                <w:rFonts w:ascii="Arial" w:eastAsia="Times New Roman" w:hAnsi="Arial" w:cs="Arial"/>
                <w:color w:val="000000"/>
                <w:sz w:val="16"/>
                <w:szCs w:val="16"/>
                <w:lang w:eastAsia="en-AU"/>
                <w14:textFill>
                  <w14:solidFill>
                    <w14:srgbClr w14:val="000000">
                      <w14:lumMod w14:val="75000"/>
                      <w14:lumOff w14:val="25000"/>
                    </w14:srgbClr>
                  </w14:solidFill>
                </w14:textFill>
              </w:rPr>
            </w:pPr>
          </w:p>
        </w:tc>
        <w:tc>
          <w:tcPr>
            <w:tcW w:w="1586" w:type="dxa"/>
            <w:tcBorders>
              <w:top w:val="single" w:sz="6" w:space="0" w:color="auto"/>
              <w:left w:val="single" w:sz="6" w:space="0" w:color="auto"/>
              <w:bottom w:val="single" w:sz="6" w:space="0" w:color="auto"/>
              <w:right w:val="single" w:sz="6" w:space="0" w:color="auto"/>
            </w:tcBorders>
            <w:vAlign w:val="center"/>
          </w:tcPr>
          <w:p w14:paraId="46A458D7" w14:textId="77777777" w:rsidR="007A7EB7" w:rsidRPr="00AC18FB" w:rsidRDefault="007A7EB7" w:rsidP="00105165">
            <w:pPr>
              <w:jc w:val="right"/>
              <w:rPr>
                <w:rFonts w:ascii="Arial" w:eastAsia="Times New Roman" w:hAnsi="Arial" w:cs="Arial"/>
                <w:color w:val="000000"/>
                <w:sz w:val="16"/>
                <w:szCs w:val="16"/>
                <w:lang w:eastAsia="en-AU"/>
                <w14:textFill>
                  <w14:solidFill>
                    <w14:srgbClr w14:val="000000">
                      <w14:lumMod w14:val="75000"/>
                      <w14:lumOff w14:val="25000"/>
                    </w14:srgbClr>
                  </w14:solidFill>
                </w14:textFill>
              </w:rPr>
            </w:pPr>
          </w:p>
        </w:tc>
        <w:tc>
          <w:tcPr>
            <w:tcW w:w="1586" w:type="dxa"/>
            <w:tcBorders>
              <w:top w:val="single" w:sz="6" w:space="0" w:color="auto"/>
              <w:left w:val="single" w:sz="6" w:space="0" w:color="auto"/>
              <w:bottom w:val="single" w:sz="6" w:space="0" w:color="auto"/>
              <w:right w:val="single" w:sz="6" w:space="0" w:color="auto"/>
            </w:tcBorders>
            <w:vAlign w:val="center"/>
          </w:tcPr>
          <w:p w14:paraId="29F102AE" w14:textId="77777777" w:rsidR="007A7EB7" w:rsidRPr="00AC18FB" w:rsidRDefault="007A7EB7" w:rsidP="00105165">
            <w:pPr>
              <w:jc w:val="right"/>
              <w:rPr>
                <w:rFonts w:ascii="Arial" w:eastAsia="Times New Roman" w:hAnsi="Arial" w:cs="Arial"/>
                <w:color w:val="000000"/>
                <w:sz w:val="16"/>
                <w:szCs w:val="16"/>
                <w:lang w:eastAsia="en-AU"/>
                <w14:textFill>
                  <w14:solidFill>
                    <w14:srgbClr w14:val="000000">
                      <w14:lumMod w14:val="75000"/>
                      <w14:lumOff w14:val="25000"/>
                    </w14:srgbClr>
                  </w14:solidFill>
                </w14:textFill>
              </w:rPr>
            </w:pPr>
          </w:p>
        </w:tc>
        <w:tc>
          <w:tcPr>
            <w:tcW w:w="1587" w:type="dxa"/>
            <w:tcBorders>
              <w:top w:val="single" w:sz="6" w:space="0" w:color="auto"/>
              <w:left w:val="single" w:sz="6" w:space="0" w:color="auto"/>
              <w:bottom w:val="single" w:sz="6" w:space="0" w:color="auto"/>
              <w:right w:val="single" w:sz="6" w:space="0" w:color="auto"/>
            </w:tcBorders>
            <w:vAlign w:val="center"/>
          </w:tcPr>
          <w:p w14:paraId="1E008722" w14:textId="77777777" w:rsidR="007A7EB7" w:rsidRPr="00AC18FB" w:rsidRDefault="007A7EB7" w:rsidP="00105165">
            <w:pPr>
              <w:jc w:val="right"/>
              <w:rPr>
                <w:rFonts w:ascii="Arial" w:eastAsia="Times New Roman" w:hAnsi="Arial" w:cs="Arial"/>
                <w:color w:val="000000"/>
                <w:sz w:val="16"/>
                <w:szCs w:val="16"/>
                <w:lang w:eastAsia="en-AU"/>
                <w14:textFill>
                  <w14:solidFill>
                    <w14:srgbClr w14:val="000000">
                      <w14:lumMod w14:val="75000"/>
                      <w14:lumOff w14:val="25000"/>
                    </w14:srgbClr>
                  </w14:solidFill>
                </w14:textFill>
              </w:rPr>
            </w:pPr>
          </w:p>
        </w:tc>
      </w:tr>
    </w:tbl>
    <w:p w14:paraId="5726CF80" w14:textId="2AD5B312" w:rsidR="007A7EB7" w:rsidRDefault="007A7EB7" w:rsidP="007A7EB7">
      <w:pPr>
        <w:rPr>
          <w:rFonts w:ascii="Menlo" w:hAnsi="Menlo" w:cs="Menlo"/>
          <w:color w:val="3B3B3B"/>
          <w:sz w:val="18"/>
          <w:szCs w:val="18"/>
        </w:rPr>
      </w:pPr>
      <w:r w:rsidRPr="007A7EB7">
        <w:rPr>
          <w:rFonts w:ascii="Menlo" w:hAnsi="Menlo" w:cs="Menlo"/>
          <w:color w:val="3B3B3B"/>
          <w:sz w:val="18"/>
          <w:szCs w:val="18"/>
        </w:rPr>
        <w:t xml:space="preserve">{% </w:t>
      </w:r>
      <w:proofErr w:type="spellStart"/>
      <w:r w:rsidRPr="007A7EB7">
        <w:rPr>
          <w:rFonts w:ascii="Menlo" w:hAnsi="Menlo" w:cs="Menlo"/>
          <w:color w:val="3B3B3B"/>
          <w:sz w:val="18"/>
          <w:szCs w:val="18"/>
        </w:rPr>
        <w:t>endfor</w:t>
      </w:r>
      <w:proofErr w:type="spellEnd"/>
      <w:r w:rsidRPr="007A7EB7">
        <w:rPr>
          <w:rFonts w:ascii="Menlo" w:hAnsi="Menlo" w:cs="Menlo"/>
          <w:color w:val="3B3B3B"/>
          <w:sz w:val="18"/>
          <w:szCs w:val="18"/>
        </w:rPr>
        <w:t xml:space="preserve"> %}</w:t>
      </w:r>
    </w:p>
    <w:p w14:paraId="1A9E3025" w14:textId="41A9BEA7" w:rsidR="007A7EB7" w:rsidRDefault="007A7EB7">
      <w:pPr>
        <w:rPr>
          <w:rFonts w:ascii="Menlo" w:hAnsi="Menlo" w:cs="Menlo"/>
          <w:color w:val="3B3B3B"/>
          <w:sz w:val="18"/>
          <w:szCs w:val="18"/>
        </w:rPr>
      </w:pPr>
      <w:r>
        <w:rPr>
          <w:rFonts w:ascii="Menlo" w:hAnsi="Menlo" w:cs="Menlo"/>
          <w:color w:val="3B3B3B"/>
          <w:sz w:val="18"/>
          <w:szCs w:val="18"/>
        </w:rPr>
        <w:br w:type="page"/>
      </w:r>
    </w:p>
    <w:p w14:paraId="18A8448A" w14:textId="0E202A02" w:rsidR="000E3A20" w:rsidRPr="000E3A20" w:rsidRDefault="007A7EB7" w:rsidP="000E3A20">
      <w:pPr>
        <w:pStyle w:val="1"/>
        <w:tabs>
          <w:tab w:val="left" w:pos="5028"/>
        </w:tabs>
        <w:rPr>
          <w:caps w:val="0"/>
        </w:rPr>
      </w:pPr>
      <w:r w:rsidRPr="007A7EB7">
        <w:rPr>
          <w:rFonts w:ascii="Menlo" w:eastAsia="宋体" w:hAnsi="Menlo" w:cs="Menlo"/>
          <w:color w:val="3B3B3B"/>
          <w:kern w:val="0"/>
          <w:sz w:val="18"/>
          <w:szCs w:val="18"/>
          <w:lang w:val="en-US"/>
          <w14:textFill>
            <w14:solidFill>
              <w14:srgbClr w14:val="3B3B3B">
                <w14:lumMod w14:val="75000"/>
                <w14:lumOff w14:val="25000"/>
              </w14:srgbClr>
            </w14:solidFill>
          </w14:textFill>
          <w14:ligatures w14:val="none"/>
        </w:rPr>
        <w:lastRenderedPageBreak/>
        <w:t xml:space="preserve">{% endif </w:t>
      </w:r>
      <w:proofErr w:type="gramStart"/>
      <w:r w:rsidRPr="007A7EB7">
        <w:rPr>
          <w:rFonts w:ascii="Menlo" w:eastAsia="宋体" w:hAnsi="Menlo" w:cs="Menlo"/>
          <w:color w:val="3B3B3B"/>
          <w:kern w:val="0"/>
          <w:sz w:val="18"/>
          <w:szCs w:val="18"/>
          <w:lang w:val="en-US"/>
          <w14:textFill>
            <w14:solidFill>
              <w14:srgbClr w14:val="3B3B3B">
                <w14:lumMod w14:val="75000"/>
                <w14:lumOff w14:val="25000"/>
              </w14:srgbClr>
            </w14:solidFill>
          </w14:textFill>
          <w14:ligatures w14:val="none"/>
        </w:rPr>
        <w:t>%}</w:t>
      </w:r>
      <w:r w:rsidR="000E3A20" w:rsidRPr="000E3A20">
        <w:rPr>
          <w:rFonts w:ascii="Menlo" w:eastAsia="宋体" w:hAnsi="Menlo" w:cs="Menlo"/>
          <w:color w:val="3B3B3B"/>
          <w:kern w:val="0"/>
          <w:sz w:val="18"/>
          <w:szCs w:val="18"/>
          <w:lang w:val="en-US"/>
          <w14:textFill>
            <w14:solidFill>
              <w14:srgbClr w14:val="3B3B3B">
                <w14:lumMod w14:val="75000"/>
                <w14:lumOff w14:val="25000"/>
              </w14:srgbClr>
            </w14:solidFill>
          </w14:textFill>
          <w14:ligatures w14:val="none"/>
        </w:rPr>
        <w:t>{</w:t>
      </w:r>
      <w:proofErr w:type="gramEnd"/>
      <w:r w:rsidR="000E3A20" w:rsidRPr="000E3A20">
        <w:rPr>
          <w:rFonts w:ascii="Menlo" w:eastAsia="宋体" w:hAnsi="Menlo" w:cs="Menlo"/>
          <w:color w:val="3B3B3B"/>
          <w:kern w:val="0"/>
          <w:sz w:val="18"/>
          <w:szCs w:val="18"/>
          <w:lang w:val="en-US"/>
          <w14:textFill>
            <w14:solidFill>
              <w14:srgbClr w14:val="3B3B3B">
                <w14:lumMod w14:val="75000"/>
                <w14:lumOff w14:val="25000"/>
              </w14:srgbClr>
            </w14:solidFill>
          </w14:textFill>
          <w14:ligatures w14:val="none"/>
        </w:rPr>
        <w:t xml:space="preserve">% if </w:t>
      </w:r>
      <w:proofErr w:type="spellStart"/>
      <w:r w:rsidR="000E3A20" w:rsidRPr="000E3A20">
        <w:rPr>
          <w:rFonts w:ascii="Menlo" w:eastAsia="宋体" w:hAnsi="Menlo" w:cs="Menlo"/>
          <w:color w:val="3B3B3B"/>
          <w:kern w:val="0"/>
          <w:sz w:val="18"/>
          <w:szCs w:val="18"/>
          <w:lang w:val="en-US"/>
          <w14:textFill>
            <w14:solidFill>
              <w14:srgbClr w14:val="3B3B3B">
                <w14:lumMod w14:val="75000"/>
                <w14:lumOff w14:val="25000"/>
              </w14:srgbClr>
            </w14:solidFill>
          </w14:textFill>
          <w14:ligatures w14:val="none"/>
        </w:rPr>
        <w:t>sections.payment_options.enabled</w:t>
      </w:r>
      <w:proofErr w:type="spellEnd"/>
      <w:r w:rsidR="000E3A20" w:rsidRPr="000E3A20">
        <w:rPr>
          <w:rFonts w:ascii="Menlo" w:eastAsia="宋体" w:hAnsi="Menlo" w:cs="Menlo"/>
          <w:color w:val="3B3B3B"/>
          <w:kern w:val="0"/>
          <w:sz w:val="18"/>
          <w:szCs w:val="18"/>
          <w:lang w:val="en-US"/>
          <w14:textFill>
            <w14:solidFill>
              <w14:srgbClr w14:val="3B3B3B">
                <w14:lumMod w14:val="75000"/>
                <w14:lumOff w14:val="25000"/>
              </w14:srgbClr>
            </w14:solidFill>
          </w14:textFill>
          <w14:ligatures w14:val="none"/>
        </w:rPr>
        <w:t xml:space="preserve"> and </w:t>
      </w:r>
      <w:proofErr w:type="spellStart"/>
      <w:r w:rsidR="000E3A20" w:rsidRPr="000E3A20">
        <w:rPr>
          <w:rFonts w:ascii="Menlo" w:eastAsia="宋体" w:hAnsi="Menlo" w:cs="Menlo"/>
          <w:color w:val="3B3B3B"/>
          <w:kern w:val="0"/>
          <w:sz w:val="18"/>
          <w:szCs w:val="18"/>
          <w:lang w:val="en-US"/>
          <w14:textFill>
            <w14:solidFill>
              <w14:srgbClr w14:val="3B3B3B">
                <w14:lumMod w14:val="75000"/>
                <w14:lumOff w14:val="25000"/>
              </w14:srgbClr>
            </w14:solidFill>
          </w14:textFill>
          <w14:ligatures w14:val="none"/>
        </w:rPr>
        <w:t>payment_options.has_options</w:t>
      </w:r>
      <w:proofErr w:type="spellEnd"/>
      <w:r w:rsidR="000E3A20" w:rsidRPr="000E3A20">
        <w:rPr>
          <w:rFonts w:ascii="Menlo" w:eastAsia="宋体" w:hAnsi="Menlo" w:cs="Menlo"/>
          <w:color w:val="3B3B3B"/>
          <w:kern w:val="0"/>
          <w:sz w:val="18"/>
          <w:szCs w:val="18"/>
          <w:lang w:val="en-US"/>
          <w14:textFill>
            <w14:solidFill>
              <w14:srgbClr w14:val="3B3B3B">
                <w14:lumMod w14:val="75000"/>
                <w14:lumOff w14:val="25000"/>
              </w14:srgbClr>
            </w14:solidFill>
          </w14:textFill>
          <w14:ligatures w14:val="none"/>
        </w:rPr>
        <w:t xml:space="preserve"> </w:t>
      </w:r>
      <w:proofErr w:type="gramStart"/>
      <w:r w:rsidR="000E3A20" w:rsidRPr="000E3A20">
        <w:rPr>
          <w:rFonts w:ascii="Menlo" w:eastAsia="宋体" w:hAnsi="Menlo" w:cs="Menlo"/>
          <w:color w:val="3B3B3B"/>
          <w:kern w:val="0"/>
          <w:sz w:val="18"/>
          <w:szCs w:val="18"/>
          <w:lang w:val="en-US"/>
          <w14:textFill>
            <w14:solidFill>
              <w14:srgbClr w14:val="3B3B3B">
                <w14:lumMod w14:val="75000"/>
                <w14:lumOff w14:val="25000"/>
              </w14:srgbClr>
            </w14:solidFill>
          </w14:textFill>
          <w14:ligatures w14:val="none"/>
        </w:rPr>
        <w:t>%}{</w:t>
      </w:r>
      <w:proofErr w:type="gramEnd"/>
      <w:r w:rsidR="000E3A20" w:rsidRPr="000E3A20">
        <w:rPr>
          <w:rFonts w:ascii="Menlo" w:eastAsia="宋体" w:hAnsi="Menlo" w:cs="Menlo"/>
          <w:color w:val="3B3B3B"/>
          <w:kern w:val="0"/>
          <w:sz w:val="18"/>
          <w:szCs w:val="18"/>
          <w:lang w:val="en-US"/>
          <w14:textFill>
            <w14:solidFill>
              <w14:srgbClr w14:val="3B3B3B">
                <w14:lumMod w14:val="75000"/>
                <w14:lumOff w14:val="25000"/>
              </w14:srgbClr>
            </w14:solidFill>
          </w14:textFill>
          <w14:ligatures w14:val="none"/>
        </w:rPr>
        <w:t xml:space="preserve">% if </w:t>
      </w:r>
      <w:proofErr w:type="spellStart"/>
      <w:r w:rsidR="000E3A20" w:rsidRPr="000E3A20">
        <w:rPr>
          <w:rFonts w:ascii="Menlo" w:eastAsia="宋体" w:hAnsi="Menlo" w:cs="Menlo"/>
          <w:color w:val="3B3B3B"/>
          <w:kern w:val="0"/>
          <w:sz w:val="18"/>
          <w:szCs w:val="18"/>
          <w:lang w:val="en-US"/>
          <w14:textFill>
            <w14:solidFill>
              <w14:srgbClr w14:val="3B3B3B">
                <w14:lumMod w14:val="75000"/>
                <w14:lumOff w14:val="25000"/>
              </w14:srgbClr>
            </w14:solidFill>
          </w14:textFill>
          <w14:ligatures w14:val="none"/>
        </w:rPr>
        <w:t>sections.payment_options.intro.has_content</w:t>
      </w:r>
      <w:proofErr w:type="spellEnd"/>
      <w:r w:rsidR="000E3A20" w:rsidRPr="000E3A20">
        <w:rPr>
          <w:rFonts w:ascii="Menlo" w:eastAsia="宋体" w:hAnsi="Menlo" w:cs="Menlo"/>
          <w:color w:val="3B3B3B"/>
          <w:kern w:val="0"/>
          <w:sz w:val="18"/>
          <w:szCs w:val="18"/>
          <w:lang w:val="en-US"/>
          <w14:textFill>
            <w14:solidFill>
              <w14:srgbClr w14:val="3B3B3B">
                <w14:lumMod w14:val="75000"/>
                <w14:lumOff w14:val="25000"/>
              </w14:srgbClr>
            </w14:solidFill>
          </w14:textFill>
          <w14:ligatures w14:val="none"/>
        </w:rPr>
        <w:t xml:space="preserve"> </w:t>
      </w:r>
      <w:proofErr w:type="gramStart"/>
      <w:r w:rsidR="000E3A20" w:rsidRPr="000E3A20">
        <w:rPr>
          <w:rFonts w:ascii="Menlo" w:eastAsia="宋体" w:hAnsi="Menlo" w:cs="Menlo"/>
          <w:color w:val="3B3B3B"/>
          <w:kern w:val="0"/>
          <w:sz w:val="18"/>
          <w:szCs w:val="18"/>
          <w:lang w:val="en-US"/>
          <w14:textFill>
            <w14:solidFill>
              <w14:srgbClr w14:val="3B3B3B">
                <w14:lumMod w14:val="75000"/>
                <w14:lumOff w14:val="25000"/>
              </w14:srgbClr>
            </w14:solidFill>
          </w14:textFill>
          <w14:ligatures w14:val="none"/>
        </w:rPr>
        <w:t>%}</w:t>
      </w:r>
      <w:r w:rsidR="000E3A20" w:rsidRPr="000E3A20">
        <w:rPr>
          <w:rFonts w:hint="eastAsia"/>
        </w:rPr>
        <w:t>F</w:t>
      </w:r>
      <w:r w:rsidR="000E3A20">
        <w:t>ee</w:t>
      </w:r>
      <w:proofErr w:type="gramEnd"/>
      <w:r w:rsidR="000E3A20">
        <w:t xml:space="preserve"> </w:t>
      </w:r>
      <w:r w:rsidR="000E3A20" w:rsidRPr="000E3A20">
        <w:rPr>
          <w:caps w:val="0"/>
        </w:rPr>
        <w:t xml:space="preserve"> SUMMARY</w:t>
      </w:r>
    </w:p>
    <w:p w14:paraId="0A5A0F8B" w14:textId="77777777" w:rsidR="000E3A20" w:rsidRPr="000E3A20" w:rsidRDefault="000E3A20" w:rsidP="000E3A20">
      <w:pPr>
        <w:shd w:val="clear" w:color="auto" w:fill="FFFFFF"/>
        <w:spacing w:line="270" w:lineRule="atLeast"/>
        <w:rPr>
          <w:rFonts w:ascii="Menlo" w:hAnsi="Menlo" w:cs="Menlo"/>
          <w:color w:val="3B3B3B"/>
          <w:sz w:val="18"/>
          <w:szCs w:val="18"/>
        </w:rPr>
      </w:pPr>
      <w:proofErr w:type="gramStart"/>
      <w:r w:rsidRPr="000E3A20">
        <w:rPr>
          <w:rFonts w:ascii="Menlo" w:hAnsi="Menlo" w:cs="Menlo"/>
          <w:color w:val="3B3B3B"/>
          <w:sz w:val="18"/>
          <w:szCs w:val="18"/>
        </w:rPr>
        <w:t xml:space="preserve">{{ </w:t>
      </w:r>
      <w:proofErr w:type="spellStart"/>
      <w:r w:rsidRPr="000E3A20">
        <w:rPr>
          <w:rFonts w:ascii="Menlo" w:hAnsi="Menlo" w:cs="Menlo"/>
          <w:color w:val="3B3B3B"/>
          <w:sz w:val="18"/>
          <w:szCs w:val="18"/>
        </w:rPr>
        <w:t>sections</w:t>
      </w:r>
      <w:proofErr w:type="gramEnd"/>
      <w:r w:rsidRPr="000E3A20">
        <w:rPr>
          <w:rFonts w:ascii="Menlo" w:hAnsi="Menlo" w:cs="Menlo"/>
          <w:color w:val="3B3B3B"/>
          <w:sz w:val="18"/>
          <w:szCs w:val="18"/>
        </w:rPr>
        <w:t>.payment_</w:t>
      </w:r>
      <w:proofErr w:type="gramStart"/>
      <w:r w:rsidRPr="000E3A20">
        <w:rPr>
          <w:rFonts w:ascii="Menlo" w:hAnsi="Menlo" w:cs="Menlo"/>
          <w:color w:val="3B3B3B"/>
          <w:sz w:val="18"/>
          <w:szCs w:val="18"/>
        </w:rPr>
        <w:t>options.intro</w:t>
      </w:r>
      <w:proofErr w:type="spellEnd"/>
      <w:proofErr w:type="gramEnd"/>
      <w:r w:rsidRPr="000E3A20">
        <w:rPr>
          <w:rFonts w:ascii="Menlo" w:hAnsi="Menlo" w:cs="Menlo"/>
          <w:color w:val="3B3B3B"/>
          <w:sz w:val="18"/>
          <w:szCs w:val="18"/>
        </w:rPr>
        <w:t xml:space="preserve"> }}</w:t>
      </w:r>
    </w:p>
    <w:p w14:paraId="3C12FDD2" w14:textId="77777777" w:rsidR="000E3A20" w:rsidRPr="000E3A20" w:rsidRDefault="000E3A20" w:rsidP="000E3A20">
      <w:pPr>
        <w:shd w:val="clear" w:color="auto" w:fill="FFFFFF"/>
        <w:spacing w:line="270" w:lineRule="atLeast"/>
        <w:rPr>
          <w:rFonts w:ascii="Menlo" w:hAnsi="Menlo" w:cs="Menlo"/>
          <w:color w:val="3B3B3B"/>
          <w:sz w:val="18"/>
          <w:szCs w:val="18"/>
        </w:rPr>
      </w:pPr>
    </w:p>
    <w:p w14:paraId="3FA02F37" w14:textId="77777777" w:rsidR="000E3A20" w:rsidRPr="000E3A20" w:rsidRDefault="000E3A20" w:rsidP="000E3A20">
      <w:pPr>
        <w:shd w:val="clear" w:color="auto" w:fill="FFFFFF"/>
        <w:spacing w:line="270" w:lineRule="atLeast"/>
        <w:rPr>
          <w:rFonts w:ascii="Menlo" w:hAnsi="Menlo" w:cs="Menlo"/>
          <w:color w:val="3B3B3B"/>
          <w:sz w:val="18"/>
          <w:szCs w:val="18"/>
        </w:rPr>
      </w:pPr>
      <w:r w:rsidRPr="000E3A20">
        <w:rPr>
          <w:rFonts w:ascii="Menlo" w:hAnsi="Menlo" w:cs="Menlo"/>
          <w:color w:val="3B3B3B"/>
          <w:sz w:val="18"/>
          <w:szCs w:val="18"/>
        </w:rPr>
        <w:t>{% endif %}</w:t>
      </w:r>
    </w:p>
    <w:p w14:paraId="7E4D5B00" w14:textId="2DDAA7A5" w:rsidR="000E3A20" w:rsidRPr="000E3A20" w:rsidRDefault="000E3A20" w:rsidP="000E3A20">
      <w:pPr>
        <w:shd w:val="clear" w:color="auto" w:fill="FFFFFF"/>
        <w:spacing w:line="270" w:lineRule="atLeast"/>
        <w:rPr>
          <w:rFonts w:ascii="Menlo" w:hAnsi="Menlo" w:cs="Menlo"/>
          <w:color w:val="3B3B3B"/>
          <w:sz w:val="18"/>
          <w:szCs w:val="18"/>
        </w:rPr>
      </w:pPr>
      <w:r w:rsidRPr="000E3A20">
        <w:rPr>
          <w:rFonts w:ascii="Menlo" w:hAnsi="Menlo" w:cs="Menlo"/>
          <w:color w:val="3B3B3B"/>
          <w:sz w:val="18"/>
          <w:szCs w:val="18"/>
        </w:rPr>
        <w:t xml:space="preserve">{% for option in </w:t>
      </w:r>
      <w:proofErr w:type="spellStart"/>
      <w:r w:rsidRPr="000E3A20">
        <w:rPr>
          <w:rFonts w:ascii="Menlo" w:hAnsi="Menlo" w:cs="Menlo"/>
          <w:color w:val="3B3B3B"/>
          <w:sz w:val="18"/>
          <w:szCs w:val="18"/>
        </w:rPr>
        <w:t>payment_</w:t>
      </w:r>
      <w:proofErr w:type="gramStart"/>
      <w:r w:rsidRPr="000E3A20">
        <w:rPr>
          <w:rFonts w:ascii="Menlo" w:hAnsi="Menlo" w:cs="Menlo"/>
          <w:color w:val="3B3B3B"/>
          <w:sz w:val="18"/>
          <w:szCs w:val="18"/>
        </w:rPr>
        <w:t>options.options</w:t>
      </w:r>
      <w:proofErr w:type="spellEnd"/>
      <w:proofErr w:type="gramEnd"/>
      <w:r w:rsidRPr="000E3A20">
        <w:rPr>
          <w:rFonts w:ascii="Menlo" w:hAnsi="Menlo" w:cs="Menlo"/>
          <w:color w:val="3B3B3B"/>
          <w:sz w:val="18"/>
          <w:szCs w:val="18"/>
        </w:rPr>
        <w:t xml:space="preserve"> %}</w:t>
      </w:r>
    </w:p>
    <w:tbl>
      <w:tblPr>
        <w:tblpPr w:leftFromText="180" w:rightFromText="180" w:vertAnchor="text" w:horzAnchor="margin" w:tblpY="215"/>
        <w:tblOverlap w:val="never"/>
        <w:tblW w:w="15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0"/>
        <w:gridCol w:w="1630"/>
        <w:gridCol w:w="1631"/>
        <w:gridCol w:w="1631"/>
        <w:gridCol w:w="1631"/>
        <w:gridCol w:w="1636"/>
      </w:tblGrid>
      <w:tr w:rsidR="000E3A20" w:rsidRPr="003F61D6" w14:paraId="1E0B428E" w14:textId="77777777" w:rsidTr="007B0730">
        <w:trPr>
          <w:cantSplit/>
          <w:trHeight w:val="793"/>
          <w:tblHeader/>
        </w:trPr>
        <w:tc>
          <w:tcPr>
            <w:tcW w:w="7080" w:type="dxa"/>
            <w:tcBorders>
              <w:top w:val="single" w:sz="4" w:space="0" w:color="auto"/>
              <w:left w:val="single" w:sz="4" w:space="0" w:color="auto"/>
              <w:bottom w:val="single" w:sz="4" w:space="0" w:color="auto"/>
              <w:right w:val="single" w:sz="4" w:space="0" w:color="auto"/>
            </w:tcBorders>
            <w:shd w:val="clear" w:color="auto" w:fill="002060"/>
            <w:vAlign w:val="center"/>
          </w:tcPr>
          <w:p w14:paraId="0FFF5CBC" w14:textId="3B1DB86A" w:rsidR="000E3A20" w:rsidRPr="00257FA5" w:rsidRDefault="00F87DF4" w:rsidP="007B0730">
            <w:pPr>
              <w:tabs>
                <w:tab w:val="left" w:pos="4253"/>
                <w:tab w:val="left" w:pos="7088"/>
              </w:tabs>
              <w:spacing w:line="290" w:lineRule="atLeast"/>
            </w:pPr>
            <w:r>
              <w:rPr>
                <w:rFonts w:ascii="Arial" w:hAnsi="Arial" w:cs="Arial"/>
                <w:b/>
                <w:bCs/>
                <w:color w:val="FFFFFF"/>
                <w:sz w:val="16"/>
                <w:szCs w:val="18"/>
              </w:rPr>
              <w:t>Option</w:t>
            </w:r>
          </w:p>
        </w:tc>
        <w:tc>
          <w:tcPr>
            <w:tcW w:w="1630" w:type="dxa"/>
            <w:shd w:val="clear" w:color="auto" w:fill="002060"/>
            <w:vAlign w:val="center"/>
          </w:tcPr>
          <w:p w14:paraId="52956134" w14:textId="77777777" w:rsidR="000E3A20" w:rsidRPr="003F61D6" w:rsidRDefault="000E3A20" w:rsidP="007B0730">
            <w:pPr>
              <w:tabs>
                <w:tab w:val="left" w:pos="4253"/>
                <w:tab w:val="left" w:pos="7088"/>
              </w:tabs>
              <w:spacing w:line="290" w:lineRule="atLeast"/>
              <w:jc w:val="center"/>
              <w:rPr>
                <w:rFonts w:ascii="Arial" w:hAnsi="Arial" w:cs="Arial"/>
                <w:b/>
                <w:color w:val="FFFFFF" w:themeColor="background1"/>
                <w:sz w:val="16"/>
                <w:szCs w:val="18"/>
              </w:rPr>
            </w:pPr>
            <w:r w:rsidRPr="003F61D6">
              <w:rPr>
                <w:rFonts w:ascii="Arial" w:hAnsi="Arial" w:cs="Arial"/>
                <w:b/>
                <w:color w:val="FFFFFF"/>
                <w:sz w:val="16"/>
                <w:szCs w:val="18"/>
              </w:rPr>
              <w:t>Monthly Fees</w:t>
            </w:r>
          </w:p>
        </w:tc>
        <w:tc>
          <w:tcPr>
            <w:tcW w:w="1631" w:type="dxa"/>
            <w:tcBorders>
              <w:top w:val="single" w:sz="4" w:space="0" w:color="auto"/>
              <w:left w:val="single" w:sz="4" w:space="0" w:color="auto"/>
              <w:bottom w:val="single" w:sz="4" w:space="0" w:color="auto"/>
              <w:right w:val="single" w:sz="4" w:space="0" w:color="auto"/>
            </w:tcBorders>
            <w:shd w:val="clear" w:color="auto" w:fill="002060"/>
            <w:vAlign w:val="center"/>
          </w:tcPr>
          <w:p w14:paraId="47BED79D" w14:textId="77777777" w:rsidR="000E3A20" w:rsidRPr="003F61D6" w:rsidRDefault="000E3A20" w:rsidP="007B0730">
            <w:pPr>
              <w:tabs>
                <w:tab w:val="left" w:pos="4253"/>
                <w:tab w:val="left" w:pos="7088"/>
              </w:tabs>
              <w:spacing w:line="290" w:lineRule="atLeast"/>
              <w:jc w:val="center"/>
              <w:rPr>
                <w:rFonts w:ascii="Arial" w:hAnsi="Arial" w:cs="Arial"/>
                <w:b/>
                <w:color w:val="FFFFFF" w:themeColor="background1"/>
                <w:sz w:val="16"/>
                <w:szCs w:val="18"/>
              </w:rPr>
            </w:pPr>
            <w:r w:rsidRPr="003F61D6">
              <w:rPr>
                <w:rFonts w:ascii="Arial" w:hAnsi="Arial" w:cs="Arial"/>
                <w:b/>
                <w:color w:val="FFFFFF"/>
                <w:sz w:val="16"/>
                <w:szCs w:val="18"/>
              </w:rPr>
              <w:t>Quarterly Fees</w:t>
            </w:r>
          </w:p>
        </w:tc>
        <w:tc>
          <w:tcPr>
            <w:tcW w:w="1631" w:type="dxa"/>
            <w:tcBorders>
              <w:top w:val="single" w:sz="4" w:space="0" w:color="auto"/>
              <w:left w:val="single" w:sz="4" w:space="0" w:color="auto"/>
              <w:bottom w:val="single" w:sz="4" w:space="0" w:color="auto"/>
              <w:right w:val="single" w:sz="4" w:space="0" w:color="auto"/>
            </w:tcBorders>
            <w:shd w:val="clear" w:color="auto" w:fill="002060"/>
            <w:vAlign w:val="center"/>
          </w:tcPr>
          <w:p w14:paraId="7F628610" w14:textId="77777777" w:rsidR="000E3A20" w:rsidRPr="003F61D6" w:rsidRDefault="000E3A20" w:rsidP="007B0730">
            <w:pPr>
              <w:tabs>
                <w:tab w:val="left" w:pos="4253"/>
                <w:tab w:val="left" w:pos="7088"/>
              </w:tabs>
              <w:spacing w:line="290" w:lineRule="atLeast"/>
              <w:jc w:val="center"/>
              <w:rPr>
                <w:rFonts w:ascii="Arial" w:hAnsi="Arial" w:cs="Arial"/>
                <w:b/>
                <w:color w:val="FFFFFF" w:themeColor="background1"/>
                <w:sz w:val="16"/>
                <w:szCs w:val="18"/>
              </w:rPr>
            </w:pPr>
            <w:r w:rsidRPr="003F61D6">
              <w:rPr>
                <w:rFonts w:ascii="Arial" w:hAnsi="Arial" w:cs="Arial"/>
                <w:b/>
                <w:color w:val="FFFFFF"/>
                <w:sz w:val="16"/>
                <w:szCs w:val="18"/>
              </w:rPr>
              <w:t>Annual Fees</w:t>
            </w:r>
          </w:p>
        </w:tc>
        <w:tc>
          <w:tcPr>
            <w:tcW w:w="1631" w:type="dxa"/>
            <w:tcBorders>
              <w:top w:val="single" w:sz="4" w:space="0" w:color="auto"/>
              <w:left w:val="single" w:sz="4" w:space="0" w:color="auto"/>
              <w:bottom w:val="single" w:sz="4" w:space="0" w:color="auto"/>
              <w:right w:val="single" w:sz="4" w:space="0" w:color="auto"/>
            </w:tcBorders>
            <w:shd w:val="clear" w:color="auto" w:fill="002060"/>
            <w:vAlign w:val="center"/>
          </w:tcPr>
          <w:p w14:paraId="01BE0076" w14:textId="77777777" w:rsidR="000E3A20" w:rsidRPr="003F61D6" w:rsidRDefault="000E3A20" w:rsidP="007B0730">
            <w:pPr>
              <w:tabs>
                <w:tab w:val="left" w:pos="4253"/>
                <w:tab w:val="left" w:pos="7088"/>
              </w:tabs>
              <w:spacing w:line="290" w:lineRule="atLeast"/>
              <w:jc w:val="center"/>
              <w:rPr>
                <w:rFonts w:ascii="Arial" w:hAnsi="Arial" w:cs="Arial"/>
                <w:b/>
                <w:color w:val="FFFFFF" w:themeColor="background1"/>
                <w:sz w:val="16"/>
                <w:szCs w:val="18"/>
              </w:rPr>
            </w:pPr>
            <w:r w:rsidRPr="003F61D6">
              <w:rPr>
                <w:rFonts w:ascii="Arial" w:hAnsi="Arial" w:cs="Arial"/>
                <w:b/>
                <w:color w:val="FFFFFF"/>
                <w:sz w:val="16"/>
                <w:szCs w:val="18"/>
              </w:rPr>
              <w:t>Once-Off Fees</w:t>
            </w:r>
          </w:p>
        </w:tc>
        <w:tc>
          <w:tcPr>
            <w:tcW w:w="1636" w:type="dxa"/>
            <w:tcBorders>
              <w:top w:val="single" w:sz="4" w:space="0" w:color="auto"/>
              <w:left w:val="single" w:sz="4" w:space="0" w:color="auto"/>
              <w:bottom w:val="single" w:sz="4" w:space="0" w:color="auto"/>
              <w:right w:val="single" w:sz="4" w:space="0" w:color="auto"/>
            </w:tcBorders>
            <w:shd w:val="clear" w:color="auto" w:fill="002060"/>
            <w:vAlign w:val="center"/>
          </w:tcPr>
          <w:p w14:paraId="712470E0" w14:textId="77777777" w:rsidR="000E3A20" w:rsidRPr="003F61D6" w:rsidRDefault="000E3A20" w:rsidP="007B0730">
            <w:pPr>
              <w:tabs>
                <w:tab w:val="left" w:pos="4253"/>
                <w:tab w:val="left" w:pos="7088"/>
              </w:tabs>
              <w:spacing w:line="290" w:lineRule="atLeast"/>
              <w:jc w:val="center"/>
              <w:rPr>
                <w:rFonts w:ascii="Arial" w:hAnsi="Arial" w:cs="Arial"/>
                <w:b/>
                <w:color w:val="FFFFFF" w:themeColor="background1"/>
                <w:sz w:val="16"/>
                <w:szCs w:val="18"/>
              </w:rPr>
            </w:pPr>
            <w:r w:rsidRPr="003F61D6">
              <w:rPr>
                <w:rFonts w:ascii="Arial" w:hAnsi="Arial" w:cs="Arial"/>
                <w:b/>
                <w:color w:val="FFFFFF"/>
                <w:sz w:val="16"/>
                <w:szCs w:val="18"/>
              </w:rPr>
              <w:t>Total Fees (Annualised)</w:t>
            </w:r>
          </w:p>
        </w:tc>
      </w:tr>
      <w:tr w:rsidR="000E3A20" w:rsidRPr="00BF0C11" w14:paraId="36B2B1D0" w14:textId="77777777" w:rsidTr="007B0730">
        <w:trPr>
          <w:cantSplit/>
          <w:trHeight w:val="348"/>
        </w:trPr>
        <w:tc>
          <w:tcPr>
            <w:tcW w:w="7080" w:type="dxa"/>
            <w:vAlign w:val="center"/>
          </w:tcPr>
          <w:p w14:paraId="310511AF" w14:textId="6BB148FD" w:rsidR="000E3A20" w:rsidRPr="00F87DF4" w:rsidRDefault="00F87DF4" w:rsidP="00F87DF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{%tr for row in </w:t>
            </w:r>
            <w:proofErr w:type="spellStart"/>
            <w:r>
              <w:rPr>
                <w:rFonts w:ascii="Menlo" w:hAnsi="Menlo" w:cs="Menlo"/>
                <w:color w:val="3B3B3B"/>
                <w:sz w:val="18"/>
                <w:szCs w:val="18"/>
              </w:rPr>
              <w:t>option.rows</w:t>
            </w:r>
            <w:proofErr w:type="spellEnd"/>
            <w:r>
              <w:rPr>
                <w:rFonts w:ascii="Menlo" w:hAnsi="Menlo" w:cs="Menlo"/>
                <w:color w:val="3B3B3B"/>
                <w:sz w:val="18"/>
                <w:szCs w:val="18"/>
              </w:rPr>
              <w:t xml:space="preserve"> %}</w:t>
            </w:r>
          </w:p>
        </w:tc>
        <w:tc>
          <w:tcPr>
            <w:tcW w:w="1630" w:type="dxa"/>
            <w:vAlign w:val="center"/>
          </w:tcPr>
          <w:p w14:paraId="2A844715" w14:textId="77777777" w:rsidR="000E3A20" w:rsidRPr="00BF0C11" w:rsidRDefault="000E3A20" w:rsidP="007B0730">
            <w:pPr>
              <w:jc w:val="right"/>
              <w:rPr>
                <w:rFonts w:ascii="Arial" w:hAnsi="Arial" w:cs="Arial"/>
                <w:color w:val="303030"/>
                <w:sz w:val="16"/>
                <w:szCs w:val="16"/>
              </w:rPr>
            </w:pPr>
          </w:p>
        </w:tc>
        <w:tc>
          <w:tcPr>
            <w:tcW w:w="1631" w:type="dxa"/>
            <w:vAlign w:val="center"/>
          </w:tcPr>
          <w:p w14:paraId="2FA7C8AC" w14:textId="77777777" w:rsidR="000E3A20" w:rsidRPr="00BF0C11" w:rsidRDefault="000E3A20" w:rsidP="007B0730">
            <w:pPr>
              <w:jc w:val="right"/>
              <w:rPr>
                <w:rFonts w:ascii="Arial" w:hAnsi="Arial" w:cs="Arial"/>
                <w:color w:val="303030"/>
                <w:sz w:val="16"/>
                <w:szCs w:val="16"/>
              </w:rPr>
            </w:pPr>
          </w:p>
        </w:tc>
        <w:tc>
          <w:tcPr>
            <w:tcW w:w="1631" w:type="dxa"/>
            <w:vAlign w:val="center"/>
          </w:tcPr>
          <w:p w14:paraId="52CA325E" w14:textId="77777777" w:rsidR="000E3A20" w:rsidRPr="00BF0C11" w:rsidRDefault="000E3A20" w:rsidP="007B0730">
            <w:pPr>
              <w:jc w:val="right"/>
              <w:rPr>
                <w:rFonts w:ascii="Arial" w:hAnsi="Arial" w:cs="Arial"/>
                <w:color w:val="303030"/>
                <w:sz w:val="16"/>
                <w:szCs w:val="16"/>
              </w:rPr>
            </w:pPr>
          </w:p>
        </w:tc>
        <w:tc>
          <w:tcPr>
            <w:tcW w:w="1631" w:type="dxa"/>
            <w:vAlign w:val="center"/>
          </w:tcPr>
          <w:p w14:paraId="31FB2FB8" w14:textId="52504781" w:rsidR="000E3A20" w:rsidRPr="00BF0C11" w:rsidRDefault="000E3A20" w:rsidP="007B0730">
            <w:pPr>
              <w:jc w:val="right"/>
              <w:rPr>
                <w:rFonts w:ascii="Arial" w:hAnsi="Arial" w:cs="Arial"/>
                <w:color w:val="303030"/>
                <w:sz w:val="16"/>
                <w:szCs w:val="16"/>
              </w:rPr>
            </w:pPr>
          </w:p>
        </w:tc>
        <w:tc>
          <w:tcPr>
            <w:tcW w:w="1636" w:type="dxa"/>
            <w:vAlign w:val="center"/>
          </w:tcPr>
          <w:p w14:paraId="0C626B15" w14:textId="04EBADB6" w:rsidR="000E3A20" w:rsidRPr="00BF0C11" w:rsidRDefault="000E3A20" w:rsidP="007B0730">
            <w:pPr>
              <w:jc w:val="right"/>
              <w:rPr>
                <w:rFonts w:ascii="Arial" w:hAnsi="Arial" w:cs="Arial"/>
                <w:color w:val="303030"/>
                <w:sz w:val="16"/>
                <w:szCs w:val="16"/>
              </w:rPr>
            </w:pPr>
          </w:p>
        </w:tc>
      </w:tr>
      <w:tr w:rsidR="000E3A20" w:rsidRPr="00BF0C11" w14:paraId="24476FE7" w14:textId="77777777" w:rsidTr="007B0730">
        <w:trPr>
          <w:cantSplit/>
          <w:trHeight w:val="348"/>
        </w:trPr>
        <w:tc>
          <w:tcPr>
            <w:tcW w:w="7080" w:type="dxa"/>
            <w:vAlign w:val="center"/>
          </w:tcPr>
          <w:p w14:paraId="608D1000" w14:textId="77777777" w:rsidR="00F87DF4" w:rsidRDefault="00F87DF4" w:rsidP="00F87DF4">
            <w:pPr>
              <w:shd w:val="clear" w:color="auto" w:fill="FFFFFF"/>
              <w:spacing w:line="270" w:lineRule="atLeast"/>
              <w:rPr>
                <w:rFonts w:ascii="Menlo" w:hAnsi="Menlo" w:cs="Menlo"/>
                <w:color w:val="3B3B3B"/>
                <w:sz w:val="18"/>
                <w:szCs w:val="18"/>
              </w:rPr>
            </w:pPr>
            <w:r>
              <w:rPr>
                <w:rFonts w:ascii="Menlo" w:hAnsi="Menlo" w:cs="Menlo"/>
                <w:color w:val="800000"/>
                <w:sz w:val="18"/>
                <w:szCs w:val="18"/>
              </w:rPr>
              <w:t xml:space="preserve">{{ </w:t>
            </w:r>
            <w:proofErr w:type="spellStart"/>
            <w:r>
              <w:rPr>
                <w:rFonts w:ascii="Menlo" w:hAnsi="Menlo" w:cs="Menlo"/>
                <w:color w:val="800000"/>
                <w:sz w:val="18"/>
                <w:szCs w:val="18"/>
              </w:rPr>
              <w:t>row.label</w:t>
            </w:r>
            <w:proofErr w:type="spellEnd"/>
            <w:r>
              <w:rPr>
                <w:rFonts w:ascii="Menlo" w:hAnsi="Menlo" w:cs="Menlo"/>
                <w:color w:val="800000"/>
                <w:sz w:val="18"/>
                <w:szCs w:val="18"/>
              </w:rPr>
              <w:t xml:space="preserve"> }}</w:t>
            </w:r>
          </w:p>
          <w:p w14:paraId="005C4059" w14:textId="42E183E0" w:rsidR="000E3A20" w:rsidRPr="00BF0C11" w:rsidRDefault="000E3A20" w:rsidP="007B0730">
            <w:pPr>
              <w:ind w:left="480"/>
              <w:rPr>
                <w:rFonts w:ascii="Arial" w:hAnsi="Arial" w:cs="Arial"/>
                <w:color w:val="303030"/>
                <w:sz w:val="16"/>
                <w:szCs w:val="16"/>
              </w:rPr>
            </w:pPr>
          </w:p>
        </w:tc>
        <w:tc>
          <w:tcPr>
            <w:tcW w:w="1630" w:type="dxa"/>
            <w:vAlign w:val="center"/>
          </w:tcPr>
          <w:p w14:paraId="6E1D4A41" w14:textId="3AF11CA5" w:rsidR="000E3A20" w:rsidRPr="00F87DF4" w:rsidRDefault="00F87DF4" w:rsidP="00F87DF4">
            <w:pPr>
              <w:shd w:val="clear" w:color="auto" w:fill="FFFFFF"/>
              <w:spacing w:line="270" w:lineRule="atLeast"/>
              <w:rPr>
                <w:rFonts w:ascii="Arial" w:hAnsi="Arial" w:cs="Arial"/>
                <w:color w:val="000000"/>
                <w:sz w:val="16"/>
                <w:szCs w:val="16"/>
              </w:rPr>
            </w:pPr>
            <w:r w:rsidRPr="00F87DF4">
              <w:rPr>
                <w:rFonts w:ascii="Arial" w:hAnsi="Arial" w:cs="Arial"/>
                <w:color w:val="000000"/>
                <w:sz w:val="16"/>
                <w:szCs w:val="16"/>
              </w:rPr>
              <w:t xml:space="preserve">{{ </w:t>
            </w:r>
            <w:proofErr w:type="spellStart"/>
            <w:r w:rsidRPr="00F87DF4">
              <w:rPr>
                <w:rFonts w:ascii="Arial" w:hAnsi="Arial" w:cs="Arial"/>
                <w:color w:val="000000"/>
                <w:sz w:val="16"/>
                <w:szCs w:val="16"/>
              </w:rPr>
              <w:t>row.monthly_display</w:t>
            </w:r>
            <w:proofErr w:type="spellEnd"/>
            <w:r w:rsidRPr="00F87DF4">
              <w:rPr>
                <w:rFonts w:ascii="Arial" w:hAnsi="Arial" w:cs="Arial"/>
                <w:color w:val="000000"/>
                <w:sz w:val="16"/>
                <w:szCs w:val="16"/>
              </w:rPr>
              <w:t xml:space="preserve"> }}</w:t>
            </w:r>
          </w:p>
        </w:tc>
        <w:tc>
          <w:tcPr>
            <w:tcW w:w="1631" w:type="dxa"/>
            <w:vAlign w:val="center"/>
          </w:tcPr>
          <w:p w14:paraId="74B69B18" w14:textId="011CCCD8" w:rsidR="000E3A20" w:rsidRPr="00F87DF4" w:rsidRDefault="00F87DF4" w:rsidP="00F87DF4">
            <w:pPr>
              <w:shd w:val="clear" w:color="auto" w:fill="FFFFFF"/>
              <w:spacing w:line="270" w:lineRule="atLeast"/>
              <w:rPr>
                <w:rFonts w:ascii="Arial" w:hAnsi="Arial" w:cs="Arial"/>
                <w:color w:val="000000"/>
                <w:sz w:val="16"/>
                <w:szCs w:val="16"/>
              </w:rPr>
            </w:pPr>
            <w:r w:rsidRPr="00F87DF4">
              <w:rPr>
                <w:rFonts w:ascii="Arial" w:hAnsi="Arial" w:cs="Arial"/>
                <w:color w:val="000000"/>
                <w:sz w:val="16"/>
                <w:szCs w:val="16"/>
              </w:rPr>
              <w:t xml:space="preserve">{{ </w:t>
            </w:r>
            <w:proofErr w:type="spellStart"/>
            <w:r w:rsidRPr="00F87DF4">
              <w:rPr>
                <w:rFonts w:ascii="Arial" w:hAnsi="Arial" w:cs="Arial"/>
                <w:color w:val="000000"/>
                <w:sz w:val="16"/>
                <w:szCs w:val="16"/>
              </w:rPr>
              <w:t>row.quarterly_display</w:t>
            </w:r>
            <w:proofErr w:type="spellEnd"/>
            <w:r w:rsidRPr="00F87DF4">
              <w:rPr>
                <w:rFonts w:ascii="Arial" w:hAnsi="Arial" w:cs="Arial"/>
                <w:color w:val="000000"/>
                <w:sz w:val="16"/>
                <w:szCs w:val="16"/>
              </w:rPr>
              <w:t xml:space="preserve"> }}</w:t>
            </w:r>
          </w:p>
        </w:tc>
        <w:tc>
          <w:tcPr>
            <w:tcW w:w="1631" w:type="dxa"/>
            <w:vAlign w:val="center"/>
          </w:tcPr>
          <w:p w14:paraId="1C68DD22" w14:textId="4DEA8825" w:rsidR="000E3A20" w:rsidRPr="00F87DF4" w:rsidRDefault="00F87DF4" w:rsidP="00F87DF4">
            <w:pPr>
              <w:shd w:val="clear" w:color="auto" w:fill="FFFFFF"/>
              <w:spacing w:line="270" w:lineRule="atLeast"/>
              <w:rPr>
                <w:rFonts w:ascii="Arial" w:hAnsi="Arial" w:cs="Arial"/>
                <w:color w:val="000000"/>
                <w:sz w:val="16"/>
                <w:szCs w:val="16"/>
              </w:rPr>
            </w:pPr>
            <w:r w:rsidRPr="00F87DF4">
              <w:rPr>
                <w:rFonts w:ascii="Arial" w:hAnsi="Arial" w:cs="Arial"/>
                <w:color w:val="000000"/>
                <w:sz w:val="16"/>
                <w:szCs w:val="16"/>
              </w:rPr>
              <w:t xml:space="preserve">{{ </w:t>
            </w:r>
            <w:proofErr w:type="spellStart"/>
            <w:r w:rsidRPr="00F87DF4">
              <w:rPr>
                <w:rFonts w:ascii="Arial" w:hAnsi="Arial" w:cs="Arial"/>
                <w:color w:val="000000"/>
                <w:sz w:val="16"/>
                <w:szCs w:val="16"/>
              </w:rPr>
              <w:t>row.annual_display</w:t>
            </w:r>
            <w:proofErr w:type="spellEnd"/>
            <w:r w:rsidRPr="00F87DF4">
              <w:rPr>
                <w:rFonts w:ascii="Arial" w:hAnsi="Arial" w:cs="Arial"/>
                <w:color w:val="000000"/>
                <w:sz w:val="16"/>
                <w:szCs w:val="16"/>
              </w:rPr>
              <w:t xml:space="preserve"> }}</w:t>
            </w:r>
          </w:p>
        </w:tc>
        <w:tc>
          <w:tcPr>
            <w:tcW w:w="1631" w:type="dxa"/>
            <w:vAlign w:val="center"/>
          </w:tcPr>
          <w:p w14:paraId="7DF82D1A" w14:textId="3F6B4DE2" w:rsidR="000E3A20" w:rsidRPr="00F87DF4" w:rsidRDefault="00F87DF4" w:rsidP="00F87DF4">
            <w:pPr>
              <w:shd w:val="clear" w:color="auto" w:fill="FFFFFF"/>
              <w:spacing w:line="270" w:lineRule="atLeast"/>
              <w:rPr>
                <w:rFonts w:ascii="Arial" w:hAnsi="Arial" w:cs="Arial"/>
                <w:color w:val="000000"/>
                <w:sz w:val="16"/>
                <w:szCs w:val="16"/>
              </w:rPr>
            </w:pPr>
            <w:r w:rsidRPr="00F87DF4">
              <w:rPr>
                <w:rFonts w:ascii="Arial" w:hAnsi="Arial" w:cs="Arial"/>
                <w:color w:val="000000"/>
                <w:sz w:val="16"/>
                <w:szCs w:val="16"/>
              </w:rPr>
              <w:t xml:space="preserve">{{ </w:t>
            </w:r>
            <w:proofErr w:type="spellStart"/>
            <w:r w:rsidRPr="00F87DF4">
              <w:rPr>
                <w:rFonts w:ascii="Arial" w:hAnsi="Arial" w:cs="Arial"/>
                <w:color w:val="000000"/>
                <w:sz w:val="16"/>
                <w:szCs w:val="16"/>
              </w:rPr>
              <w:t>row.once_off_display</w:t>
            </w:r>
            <w:proofErr w:type="spellEnd"/>
            <w:r w:rsidRPr="00F87DF4">
              <w:rPr>
                <w:rFonts w:ascii="Arial" w:hAnsi="Arial" w:cs="Arial"/>
                <w:color w:val="000000"/>
                <w:sz w:val="16"/>
                <w:szCs w:val="16"/>
              </w:rPr>
              <w:t xml:space="preserve"> }}</w:t>
            </w:r>
          </w:p>
        </w:tc>
        <w:tc>
          <w:tcPr>
            <w:tcW w:w="1636" w:type="dxa"/>
            <w:vAlign w:val="center"/>
          </w:tcPr>
          <w:p w14:paraId="34E730C9" w14:textId="728FB1EF" w:rsidR="000E3A20" w:rsidRPr="00F87DF4" w:rsidRDefault="00F87DF4" w:rsidP="00F87DF4">
            <w:pPr>
              <w:shd w:val="clear" w:color="auto" w:fill="FFFFFF"/>
              <w:spacing w:line="270" w:lineRule="atLeast"/>
              <w:rPr>
                <w:rFonts w:ascii="Arial" w:hAnsi="Arial" w:cs="Arial"/>
                <w:color w:val="000000"/>
                <w:sz w:val="16"/>
                <w:szCs w:val="16"/>
              </w:rPr>
            </w:pPr>
            <w:r w:rsidRPr="00F87DF4">
              <w:rPr>
                <w:rFonts w:ascii="Arial" w:hAnsi="Arial" w:cs="Arial"/>
                <w:color w:val="000000"/>
                <w:sz w:val="16"/>
                <w:szCs w:val="16"/>
              </w:rPr>
              <w:t xml:space="preserve">{{ </w:t>
            </w:r>
            <w:proofErr w:type="spellStart"/>
            <w:r w:rsidRPr="00F87DF4">
              <w:rPr>
                <w:rFonts w:ascii="Arial" w:hAnsi="Arial" w:cs="Arial"/>
                <w:color w:val="000000"/>
                <w:sz w:val="16"/>
                <w:szCs w:val="16"/>
              </w:rPr>
              <w:t>row.total_display</w:t>
            </w:r>
            <w:proofErr w:type="spellEnd"/>
            <w:r w:rsidRPr="00F87DF4">
              <w:rPr>
                <w:rFonts w:ascii="Arial" w:hAnsi="Arial" w:cs="Arial"/>
                <w:color w:val="000000"/>
                <w:sz w:val="16"/>
                <w:szCs w:val="16"/>
              </w:rPr>
              <w:t xml:space="preserve"> }}</w:t>
            </w:r>
          </w:p>
        </w:tc>
      </w:tr>
      <w:tr w:rsidR="000E3A20" w:rsidRPr="00BF0C11" w14:paraId="16E92A3A" w14:textId="77777777" w:rsidTr="007B0730">
        <w:trPr>
          <w:cantSplit/>
          <w:trHeight w:val="348"/>
        </w:trPr>
        <w:tc>
          <w:tcPr>
            <w:tcW w:w="7080" w:type="dxa"/>
            <w:vAlign w:val="center"/>
          </w:tcPr>
          <w:p w14:paraId="639CC56F" w14:textId="6D250557" w:rsidR="000E3A20" w:rsidRPr="00F87DF4" w:rsidRDefault="00F87DF4" w:rsidP="00F87DF4">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{%tr </w:t>
            </w:r>
            <w:proofErr w:type="spellStart"/>
            <w:r>
              <w:rPr>
                <w:rFonts w:ascii="Menlo" w:hAnsi="Menlo" w:cs="Menlo"/>
                <w:color w:val="3B3B3B"/>
                <w:sz w:val="18"/>
                <w:szCs w:val="18"/>
              </w:rPr>
              <w:t>endfor</w:t>
            </w:r>
            <w:proofErr w:type="spellEnd"/>
            <w:r>
              <w:rPr>
                <w:rFonts w:ascii="Menlo" w:hAnsi="Menlo" w:cs="Menlo"/>
                <w:color w:val="3B3B3B"/>
                <w:sz w:val="18"/>
                <w:szCs w:val="18"/>
              </w:rPr>
              <w:t xml:space="preserve"> %}</w:t>
            </w:r>
          </w:p>
        </w:tc>
        <w:tc>
          <w:tcPr>
            <w:tcW w:w="1630" w:type="dxa"/>
            <w:vAlign w:val="center"/>
          </w:tcPr>
          <w:p w14:paraId="104F2F55" w14:textId="77777777" w:rsidR="000E3A20" w:rsidRPr="00BF0C11" w:rsidRDefault="000E3A20" w:rsidP="007B0730">
            <w:pPr>
              <w:jc w:val="right"/>
              <w:rPr>
                <w:rFonts w:ascii="Arial" w:hAnsi="Arial" w:cs="Arial"/>
                <w:color w:val="303030"/>
                <w:sz w:val="16"/>
                <w:szCs w:val="16"/>
              </w:rPr>
            </w:pPr>
          </w:p>
        </w:tc>
        <w:tc>
          <w:tcPr>
            <w:tcW w:w="1631" w:type="dxa"/>
            <w:vAlign w:val="center"/>
          </w:tcPr>
          <w:p w14:paraId="48D79AF5" w14:textId="77777777" w:rsidR="000E3A20" w:rsidRPr="00BF0C11" w:rsidRDefault="000E3A20" w:rsidP="007B0730">
            <w:pPr>
              <w:jc w:val="right"/>
              <w:rPr>
                <w:rFonts w:ascii="Arial" w:hAnsi="Arial" w:cs="Arial"/>
                <w:color w:val="303030"/>
                <w:sz w:val="16"/>
                <w:szCs w:val="16"/>
              </w:rPr>
            </w:pPr>
          </w:p>
        </w:tc>
        <w:tc>
          <w:tcPr>
            <w:tcW w:w="1631" w:type="dxa"/>
            <w:vAlign w:val="center"/>
          </w:tcPr>
          <w:p w14:paraId="126082FF" w14:textId="1EE4C38A" w:rsidR="000E3A20" w:rsidRPr="00BF0C11" w:rsidRDefault="000E3A20" w:rsidP="007B0730">
            <w:pPr>
              <w:jc w:val="right"/>
              <w:rPr>
                <w:rFonts w:ascii="Arial" w:hAnsi="Arial" w:cs="Arial"/>
                <w:color w:val="303030"/>
                <w:sz w:val="16"/>
                <w:szCs w:val="16"/>
              </w:rPr>
            </w:pPr>
          </w:p>
        </w:tc>
        <w:tc>
          <w:tcPr>
            <w:tcW w:w="1631" w:type="dxa"/>
            <w:vAlign w:val="center"/>
          </w:tcPr>
          <w:p w14:paraId="1B8E29E2" w14:textId="77777777" w:rsidR="000E3A20" w:rsidRPr="00BF0C11" w:rsidRDefault="000E3A20" w:rsidP="007B0730">
            <w:pPr>
              <w:jc w:val="right"/>
              <w:rPr>
                <w:rFonts w:ascii="Arial" w:hAnsi="Arial" w:cs="Arial"/>
                <w:color w:val="303030"/>
                <w:sz w:val="16"/>
                <w:szCs w:val="16"/>
              </w:rPr>
            </w:pPr>
          </w:p>
        </w:tc>
        <w:tc>
          <w:tcPr>
            <w:tcW w:w="1636" w:type="dxa"/>
            <w:vAlign w:val="center"/>
          </w:tcPr>
          <w:p w14:paraId="37E99440" w14:textId="57E131B0" w:rsidR="000E3A20" w:rsidRPr="00BF0C11" w:rsidRDefault="000E3A20" w:rsidP="007B0730">
            <w:pPr>
              <w:jc w:val="right"/>
              <w:rPr>
                <w:rFonts w:ascii="Arial" w:hAnsi="Arial" w:cs="Arial"/>
                <w:color w:val="303030"/>
                <w:sz w:val="16"/>
                <w:szCs w:val="16"/>
              </w:rPr>
            </w:pPr>
          </w:p>
        </w:tc>
      </w:tr>
      <w:tr w:rsidR="0030062F" w:rsidRPr="0030062F" w14:paraId="3081C48D" w14:textId="77777777" w:rsidTr="00B3752E">
        <w:trPr>
          <w:cantSplit/>
          <w:trHeight w:val="348"/>
        </w:trPr>
        <w:tc>
          <w:tcPr>
            <w:tcW w:w="13603" w:type="dxa"/>
            <w:gridSpan w:val="5"/>
            <w:vAlign w:val="center"/>
          </w:tcPr>
          <w:p w14:paraId="20A8B332" w14:textId="2A53B7DF" w:rsidR="0030062F" w:rsidRPr="0030062F" w:rsidRDefault="0030062F" w:rsidP="007B0730">
            <w:pPr>
              <w:jc w:val="right"/>
              <w:rPr>
                <w:rFonts w:ascii="Arial" w:hAnsi="Arial" w:cs="Arial"/>
                <w:b/>
                <w:bCs/>
                <w:color w:val="303030"/>
                <w:sz w:val="16"/>
                <w:szCs w:val="16"/>
              </w:rPr>
            </w:pPr>
            <w:r w:rsidRPr="0030062F">
              <w:rPr>
                <w:rFonts w:ascii="Arial" w:hAnsi="Arial" w:cs="Arial"/>
                <w:b/>
                <w:bCs/>
                <w:color w:val="303030"/>
                <w:sz w:val="16"/>
                <w:szCs w:val="16"/>
              </w:rPr>
              <w:t>Once-Off Fees</w:t>
            </w:r>
          </w:p>
        </w:tc>
        <w:tc>
          <w:tcPr>
            <w:tcW w:w="1636" w:type="dxa"/>
            <w:vAlign w:val="center"/>
          </w:tcPr>
          <w:p w14:paraId="02EF46F5" w14:textId="145127CF" w:rsidR="0030062F" w:rsidRPr="0030062F" w:rsidRDefault="0030062F" w:rsidP="007B0730">
            <w:pPr>
              <w:jc w:val="right"/>
              <w:rPr>
                <w:rFonts w:ascii="Arial" w:hAnsi="Arial" w:cs="Arial"/>
                <w:b/>
                <w:bCs/>
                <w:color w:val="303030"/>
                <w:sz w:val="16"/>
                <w:szCs w:val="16"/>
              </w:rPr>
            </w:pPr>
            <w:proofErr w:type="gramStart"/>
            <w:r w:rsidRPr="0030062F">
              <w:rPr>
                <w:rFonts w:ascii="Arial" w:hAnsi="Arial" w:cs="Arial"/>
                <w:b/>
                <w:bCs/>
                <w:color w:val="303030"/>
                <w:sz w:val="16"/>
                <w:szCs w:val="16"/>
              </w:rPr>
              <w:t xml:space="preserve">{{ </w:t>
            </w:r>
            <w:proofErr w:type="spellStart"/>
            <w:r w:rsidRPr="0030062F">
              <w:rPr>
                <w:rFonts w:ascii="Arial" w:hAnsi="Arial" w:cs="Arial"/>
                <w:b/>
                <w:bCs/>
                <w:color w:val="303030"/>
                <w:sz w:val="16"/>
                <w:szCs w:val="16"/>
              </w:rPr>
              <w:t>option</w:t>
            </w:r>
            <w:proofErr w:type="gramEnd"/>
            <w:r w:rsidRPr="0030062F">
              <w:rPr>
                <w:rFonts w:ascii="Arial" w:hAnsi="Arial" w:cs="Arial"/>
                <w:b/>
                <w:bCs/>
                <w:color w:val="303030"/>
                <w:sz w:val="16"/>
                <w:szCs w:val="16"/>
              </w:rPr>
              <w:t>.</w:t>
            </w:r>
            <w:proofErr w:type="gramStart"/>
            <w:r w:rsidRPr="0030062F">
              <w:rPr>
                <w:rFonts w:ascii="Arial" w:hAnsi="Arial" w:cs="Arial"/>
                <w:b/>
                <w:bCs/>
                <w:color w:val="303030"/>
                <w:sz w:val="16"/>
                <w:szCs w:val="16"/>
              </w:rPr>
              <w:t>summary.once</w:t>
            </w:r>
            <w:proofErr w:type="gramEnd"/>
            <w:r w:rsidRPr="0030062F">
              <w:rPr>
                <w:rFonts w:ascii="Arial" w:hAnsi="Arial" w:cs="Arial"/>
                <w:b/>
                <w:bCs/>
                <w:color w:val="303030"/>
                <w:sz w:val="16"/>
                <w:szCs w:val="16"/>
              </w:rPr>
              <w:t>_off_total_display</w:t>
            </w:r>
            <w:proofErr w:type="spellEnd"/>
            <w:r w:rsidRPr="0030062F">
              <w:rPr>
                <w:rFonts w:ascii="Arial" w:hAnsi="Arial" w:cs="Arial"/>
                <w:b/>
                <w:bCs/>
                <w:color w:val="303030"/>
                <w:sz w:val="16"/>
                <w:szCs w:val="16"/>
              </w:rPr>
              <w:t xml:space="preserve"> }}</w:t>
            </w:r>
          </w:p>
        </w:tc>
      </w:tr>
      <w:tr w:rsidR="0030062F" w:rsidRPr="00BF0C11" w14:paraId="147D03B3" w14:textId="77777777" w:rsidTr="000D2F44">
        <w:trPr>
          <w:cantSplit/>
          <w:trHeight w:val="348"/>
        </w:trPr>
        <w:tc>
          <w:tcPr>
            <w:tcW w:w="13603" w:type="dxa"/>
            <w:gridSpan w:val="5"/>
            <w:vAlign w:val="center"/>
          </w:tcPr>
          <w:p w14:paraId="0228F95B" w14:textId="26932825" w:rsidR="0030062F" w:rsidRPr="0030062F" w:rsidRDefault="0030062F" w:rsidP="0030062F">
            <w:pPr>
              <w:jc w:val="right"/>
              <w:rPr>
                <w:rFonts w:ascii="Arial" w:hAnsi="Arial" w:cs="Arial"/>
                <w:b/>
                <w:bCs/>
                <w:color w:val="303030"/>
                <w:sz w:val="16"/>
                <w:szCs w:val="16"/>
              </w:rPr>
            </w:pPr>
            <w:proofErr w:type="spellStart"/>
            <w:r w:rsidRPr="0030062F">
              <w:rPr>
                <w:rFonts w:ascii="Arial" w:hAnsi="Arial" w:cs="Arial"/>
                <w:b/>
                <w:bCs/>
                <w:color w:val="303030"/>
                <w:sz w:val="16"/>
                <w:szCs w:val="16"/>
              </w:rPr>
              <w:t>Annualised</w:t>
            </w:r>
            <w:proofErr w:type="spellEnd"/>
            <w:r w:rsidRPr="0030062F">
              <w:rPr>
                <w:rFonts w:ascii="Arial" w:hAnsi="Arial" w:cs="Arial"/>
                <w:b/>
                <w:bCs/>
                <w:color w:val="303030"/>
                <w:sz w:val="16"/>
                <w:szCs w:val="16"/>
              </w:rPr>
              <w:t xml:space="preserve"> Total Fees (billed on completion, with monthly, quarterly &amp; annual fees associated)</w:t>
            </w:r>
          </w:p>
        </w:tc>
        <w:tc>
          <w:tcPr>
            <w:tcW w:w="1636" w:type="dxa"/>
            <w:vAlign w:val="center"/>
          </w:tcPr>
          <w:p w14:paraId="78F2C503" w14:textId="4F50736F" w:rsidR="0030062F" w:rsidRPr="0030062F" w:rsidRDefault="0030062F" w:rsidP="007B0730">
            <w:pPr>
              <w:jc w:val="right"/>
              <w:rPr>
                <w:rFonts w:ascii="Arial" w:hAnsi="Arial" w:cs="Arial"/>
                <w:b/>
                <w:bCs/>
                <w:color w:val="303030"/>
                <w:sz w:val="16"/>
                <w:szCs w:val="16"/>
              </w:rPr>
            </w:pPr>
            <w:proofErr w:type="gramStart"/>
            <w:r w:rsidRPr="0030062F">
              <w:rPr>
                <w:rFonts w:ascii="Arial" w:hAnsi="Arial" w:cs="Arial"/>
                <w:b/>
                <w:bCs/>
                <w:color w:val="303030"/>
                <w:sz w:val="16"/>
                <w:szCs w:val="16"/>
              </w:rPr>
              <w:t xml:space="preserve">{{ </w:t>
            </w:r>
            <w:proofErr w:type="spellStart"/>
            <w:r w:rsidRPr="0030062F">
              <w:rPr>
                <w:rFonts w:ascii="Arial" w:hAnsi="Arial" w:cs="Arial"/>
                <w:b/>
                <w:bCs/>
                <w:color w:val="303030"/>
                <w:sz w:val="16"/>
                <w:szCs w:val="16"/>
              </w:rPr>
              <w:t>option</w:t>
            </w:r>
            <w:proofErr w:type="gramEnd"/>
            <w:r w:rsidRPr="0030062F">
              <w:rPr>
                <w:rFonts w:ascii="Arial" w:hAnsi="Arial" w:cs="Arial"/>
                <w:b/>
                <w:bCs/>
                <w:color w:val="303030"/>
                <w:sz w:val="16"/>
                <w:szCs w:val="16"/>
              </w:rPr>
              <w:t>.</w:t>
            </w:r>
            <w:proofErr w:type="gramStart"/>
            <w:r w:rsidRPr="0030062F">
              <w:rPr>
                <w:rFonts w:ascii="Arial" w:hAnsi="Arial" w:cs="Arial"/>
                <w:b/>
                <w:bCs/>
                <w:color w:val="303030"/>
                <w:sz w:val="16"/>
                <w:szCs w:val="16"/>
              </w:rPr>
              <w:t>summary.recurring</w:t>
            </w:r>
            <w:proofErr w:type="gramEnd"/>
            <w:r w:rsidRPr="0030062F">
              <w:rPr>
                <w:rFonts w:ascii="Arial" w:hAnsi="Arial" w:cs="Arial"/>
                <w:b/>
                <w:bCs/>
                <w:color w:val="303030"/>
                <w:sz w:val="16"/>
                <w:szCs w:val="16"/>
              </w:rPr>
              <w:t>_annualized_total_display</w:t>
            </w:r>
            <w:proofErr w:type="spellEnd"/>
            <w:r w:rsidRPr="0030062F">
              <w:rPr>
                <w:rFonts w:ascii="Arial" w:hAnsi="Arial" w:cs="Arial"/>
                <w:b/>
                <w:bCs/>
                <w:color w:val="303030"/>
                <w:sz w:val="16"/>
                <w:szCs w:val="16"/>
              </w:rPr>
              <w:t xml:space="preserve"> }}</w:t>
            </w:r>
          </w:p>
        </w:tc>
      </w:tr>
    </w:tbl>
    <w:p w14:paraId="7DC07C36" w14:textId="77777777" w:rsidR="000E3A20" w:rsidRPr="000E3A20" w:rsidRDefault="000E3A20" w:rsidP="000E3A20">
      <w:pPr>
        <w:shd w:val="clear" w:color="auto" w:fill="FFFFFF"/>
        <w:spacing w:line="270" w:lineRule="atLeast"/>
        <w:rPr>
          <w:rFonts w:ascii="Menlo" w:hAnsi="Menlo" w:cs="Menlo"/>
          <w:color w:val="3B3B3B"/>
          <w:sz w:val="18"/>
          <w:szCs w:val="18"/>
        </w:rPr>
      </w:pPr>
    </w:p>
    <w:p w14:paraId="5C6A1C66" w14:textId="6A1BA9B6" w:rsidR="00941430" w:rsidRDefault="000E3A20" w:rsidP="000E3A20">
      <w:pPr>
        <w:shd w:val="clear" w:color="auto" w:fill="FFFFFF"/>
        <w:spacing w:line="270" w:lineRule="atLeast"/>
        <w:rPr>
          <w:rFonts w:ascii="Menlo" w:hAnsi="Menlo" w:cs="Menlo"/>
          <w:color w:val="3B3B3B"/>
          <w:sz w:val="18"/>
          <w:szCs w:val="18"/>
        </w:rPr>
      </w:pPr>
      <w:r w:rsidRPr="000E3A20">
        <w:rPr>
          <w:rFonts w:ascii="Menlo" w:hAnsi="Menlo" w:cs="Menlo"/>
          <w:color w:val="3B3B3B"/>
          <w:sz w:val="18"/>
          <w:szCs w:val="18"/>
        </w:rPr>
        <w:t xml:space="preserve">{% </w:t>
      </w:r>
      <w:proofErr w:type="spellStart"/>
      <w:r w:rsidRPr="000E3A20">
        <w:rPr>
          <w:rFonts w:ascii="Menlo" w:hAnsi="Menlo" w:cs="Menlo"/>
          <w:color w:val="3B3B3B"/>
          <w:sz w:val="18"/>
          <w:szCs w:val="18"/>
        </w:rPr>
        <w:t>endfor</w:t>
      </w:r>
      <w:proofErr w:type="spellEnd"/>
      <w:r w:rsidRPr="000E3A20">
        <w:rPr>
          <w:rFonts w:ascii="Menlo" w:hAnsi="Menlo" w:cs="Menlo"/>
          <w:color w:val="3B3B3B"/>
          <w:sz w:val="18"/>
          <w:szCs w:val="18"/>
        </w:rPr>
        <w:t xml:space="preserve"> %}</w:t>
      </w:r>
    </w:p>
    <w:p w14:paraId="424A8D93" w14:textId="77777777" w:rsidR="00941430" w:rsidRDefault="00941430">
      <w:pPr>
        <w:rPr>
          <w:rFonts w:ascii="Menlo" w:hAnsi="Menlo" w:cs="Menlo"/>
          <w:color w:val="3B3B3B"/>
          <w:sz w:val="18"/>
          <w:szCs w:val="18"/>
        </w:rPr>
      </w:pPr>
      <w:r>
        <w:rPr>
          <w:rFonts w:ascii="Menlo" w:hAnsi="Menlo" w:cs="Menlo"/>
          <w:color w:val="3B3B3B"/>
          <w:sz w:val="18"/>
          <w:szCs w:val="18"/>
        </w:rPr>
        <w:br w:type="page"/>
      </w:r>
    </w:p>
    <w:p w14:paraId="782D7A11" w14:textId="2BA25B3B" w:rsidR="00941430" w:rsidRDefault="000E3A20" w:rsidP="00941430">
      <w:pPr>
        <w:shd w:val="clear" w:color="auto" w:fill="FFFFFF"/>
        <w:spacing w:line="270" w:lineRule="atLeast"/>
        <w:rPr>
          <w:rFonts w:ascii="Menlo" w:hAnsi="Menlo" w:cs="Menlo"/>
          <w:color w:val="3B3B3B"/>
          <w:sz w:val="18"/>
          <w:szCs w:val="18"/>
        </w:rPr>
      </w:pPr>
      <w:r w:rsidRPr="000E3A20">
        <w:rPr>
          <w:rFonts w:ascii="Menlo" w:hAnsi="Menlo" w:cs="Menlo"/>
          <w:color w:val="3B3B3B"/>
          <w:sz w:val="18"/>
          <w:szCs w:val="18"/>
        </w:rPr>
        <w:lastRenderedPageBreak/>
        <w:t xml:space="preserve">{% endif </w:t>
      </w:r>
      <w:proofErr w:type="gramStart"/>
      <w:r w:rsidRPr="000E3A20">
        <w:rPr>
          <w:rFonts w:ascii="Menlo" w:hAnsi="Menlo" w:cs="Menlo"/>
          <w:color w:val="3B3B3B"/>
          <w:sz w:val="18"/>
          <w:szCs w:val="18"/>
        </w:rPr>
        <w:t>%}</w:t>
      </w:r>
      <w:r w:rsidR="00941430">
        <w:rPr>
          <w:rFonts w:ascii="Menlo" w:hAnsi="Menlo" w:cs="Menlo"/>
          <w:color w:val="3B3B3B"/>
          <w:sz w:val="18"/>
          <w:szCs w:val="18"/>
        </w:rPr>
        <w:t>{</w:t>
      </w:r>
      <w:proofErr w:type="gramEnd"/>
      <w:r w:rsidR="00941430">
        <w:rPr>
          <w:rFonts w:ascii="Menlo" w:hAnsi="Menlo" w:cs="Menlo"/>
          <w:color w:val="3B3B3B"/>
          <w:sz w:val="18"/>
          <w:szCs w:val="18"/>
        </w:rPr>
        <w:t xml:space="preserve">% if </w:t>
      </w:r>
      <w:proofErr w:type="spellStart"/>
      <w:proofErr w:type="gramStart"/>
      <w:r w:rsidR="00941430">
        <w:rPr>
          <w:rFonts w:ascii="Menlo" w:hAnsi="Menlo" w:cs="Menlo"/>
          <w:color w:val="3B3B3B"/>
          <w:sz w:val="18"/>
          <w:szCs w:val="18"/>
        </w:rPr>
        <w:t>sections.appendices</w:t>
      </w:r>
      <w:proofErr w:type="gramEnd"/>
      <w:r w:rsidR="00941430">
        <w:rPr>
          <w:rFonts w:ascii="Menlo" w:hAnsi="Menlo" w:cs="Menlo"/>
          <w:color w:val="3B3B3B"/>
          <w:sz w:val="18"/>
          <w:szCs w:val="18"/>
        </w:rPr>
        <w:t>.enabled</w:t>
      </w:r>
      <w:proofErr w:type="spellEnd"/>
      <w:r w:rsidR="00941430">
        <w:rPr>
          <w:rFonts w:ascii="Menlo" w:hAnsi="Menlo" w:cs="Menlo"/>
          <w:color w:val="3B3B3B"/>
          <w:sz w:val="18"/>
          <w:szCs w:val="18"/>
        </w:rPr>
        <w:t xml:space="preserve"> and </w:t>
      </w:r>
      <w:proofErr w:type="spellStart"/>
      <w:proofErr w:type="gramStart"/>
      <w:r w:rsidR="00941430">
        <w:rPr>
          <w:rFonts w:ascii="Menlo" w:hAnsi="Menlo" w:cs="Menlo"/>
          <w:color w:val="3B3B3B"/>
          <w:sz w:val="18"/>
          <w:szCs w:val="18"/>
        </w:rPr>
        <w:t>sections.appendices</w:t>
      </w:r>
      <w:proofErr w:type="gramEnd"/>
      <w:r w:rsidR="00941430">
        <w:rPr>
          <w:rFonts w:ascii="Menlo" w:hAnsi="Menlo" w:cs="Menlo"/>
          <w:color w:val="3B3B3B"/>
          <w:sz w:val="18"/>
          <w:szCs w:val="18"/>
        </w:rPr>
        <w:t>.items</w:t>
      </w:r>
      <w:proofErr w:type="spellEnd"/>
      <w:r w:rsidR="00941430">
        <w:rPr>
          <w:rFonts w:ascii="Menlo" w:hAnsi="Menlo" w:cs="Menlo"/>
          <w:color w:val="3B3B3B"/>
          <w:sz w:val="18"/>
          <w:szCs w:val="18"/>
        </w:rPr>
        <w:t xml:space="preserve"> </w:t>
      </w:r>
      <w:proofErr w:type="gramStart"/>
      <w:r w:rsidR="00941430">
        <w:rPr>
          <w:rFonts w:ascii="Menlo" w:hAnsi="Menlo" w:cs="Menlo"/>
          <w:color w:val="3B3B3B"/>
          <w:sz w:val="18"/>
          <w:szCs w:val="18"/>
        </w:rPr>
        <w:t>%}</w:t>
      </w:r>
      <w:r w:rsidR="00941430" w:rsidRPr="00941430">
        <w:rPr>
          <w:rFonts w:ascii="Roboto Black" w:eastAsiaTheme="majorEastAsia" w:hAnsi="Roboto Black" w:cstheme="majorBidi"/>
          <w:color w:val="BB2121"/>
          <w:kern w:val="2"/>
          <w:sz w:val="28"/>
          <w:szCs w:val="32"/>
          <w:lang w:val="en-SG"/>
          <w14:textFill>
            <w14:solidFill>
              <w14:srgbClr w14:val="BB2121">
                <w14:lumMod w14:val="75000"/>
                <w14:lumOff w14:val="25000"/>
              </w14:srgbClr>
            </w14:solidFill>
          </w14:textFill>
          <w14:ligatures w14:val="standardContextual"/>
        </w:rPr>
        <w:t xml:space="preserve">{{ </w:t>
      </w:r>
      <w:proofErr w:type="spellStart"/>
      <w:r w:rsidR="00941430" w:rsidRPr="00941430">
        <w:rPr>
          <w:rFonts w:ascii="Roboto Black" w:eastAsiaTheme="majorEastAsia" w:hAnsi="Roboto Black" w:cstheme="majorBidi"/>
          <w:color w:val="BB2121"/>
          <w:kern w:val="2"/>
          <w:sz w:val="28"/>
          <w:szCs w:val="32"/>
          <w:lang w:val="en-SG"/>
          <w14:textFill>
            <w14:solidFill>
              <w14:srgbClr w14:val="BB2121">
                <w14:lumMod w14:val="75000"/>
                <w14:lumOff w14:val="25000"/>
              </w14:srgbClr>
            </w14:solidFill>
          </w14:textFill>
          <w14:ligatures w14:val="standardContextual"/>
        </w:rPr>
        <w:t>sections</w:t>
      </w:r>
      <w:proofErr w:type="gramEnd"/>
      <w:r w:rsidR="00941430" w:rsidRPr="00941430">
        <w:rPr>
          <w:rFonts w:ascii="Roboto Black" w:eastAsiaTheme="majorEastAsia" w:hAnsi="Roboto Black" w:cstheme="majorBidi"/>
          <w:color w:val="BB2121"/>
          <w:kern w:val="2"/>
          <w:sz w:val="28"/>
          <w:szCs w:val="32"/>
          <w:lang w:val="en-SG"/>
          <w14:textFill>
            <w14:solidFill>
              <w14:srgbClr w14:val="BB2121">
                <w14:lumMod w14:val="75000"/>
                <w14:lumOff w14:val="25000"/>
              </w14:srgbClr>
            </w14:solidFill>
          </w14:textFill>
          <w14:ligatures w14:val="standardContextual"/>
        </w:rPr>
        <w:t>.</w:t>
      </w:r>
      <w:proofErr w:type="gramStart"/>
      <w:r w:rsidR="00941430" w:rsidRPr="00941430">
        <w:rPr>
          <w:rFonts w:ascii="Roboto Black" w:eastAsiaTheme="majorEastAsia" w:hAnsi="Roboto Black" w:cstheme="majorBidi"/>
          <w:color w:val="BB2121"/>
          <w:kern w:val="2"/>
          <w:sz w:val="28"/>
          <w:szCs w:val="32"/>
          <w:lang w:val="en-SG"/>
          <w14:textFill>
            <w14:solidFill>
              <w14:srgbClr w14:val="BB2121">
                <w14:lumMod w14:val="75000"/>
                <w14:lumOff w14:val="25000"/>
              </w14:srgbClr>
            </w14:solidFill>
          </w14:textFill>
          <w14:ligatures w14:val="standardContextual"/>
        </w:rPr>
        <w:t>appendices.title</w:t>
      </w:r>
      <w:proofErr w:type="spellEnd"/>
      <w:proofErr w:type="gramEnd"/>
      <w:r w:rsidR="00941430" w:rsidRPr="00941430">
        <w:rPr>
          <w:rFonts w:ascii="Roboto Black" w:eastAsiaTheme="majorEastAsia" w:hAnsi="Roboto Black" w:cstheme="majorBidi"/>
          <w:color w:val="BB2121"/>
          <w:kern w:val="2"/>
          <w:sz w:val="28"/>
          <w:szCs w:val="32"/>
          <w:lang w:val="en-SG"/>
          <w14:textFill>
            <w14:solidFill>
              <w14:srgbClr w14:val="BB2121">
                <w14:lumMod w14:val="75000"/>
                <w14:lumOff w14:val="25000"/>
              </w14:srgbClr>
            </w14:solidFill>
          </w14:textFill>
          <w14:ligatures w14:val="standardContextual"/>
        </w:rPr>
        <w:t xml:space="preserve"> }}</w:t>
      </w:r>
    </w:p>
    <w:p w14:paraId="03B0D970" w14:textId="77777777" w:rsidR="00941430" w:rsidRDefault="00941430" w:rsidP="00941430">
      <w:pPr>
        <w:shd w:val="clear" w:color="auto" w:fill="FFFFFF"/>
        <w:spacing w:line="270" w:lineRule="atLeast"/>
        <w:rPr>
          <w:rFonts w:ascii="Menlo" w:hAnsi="Menlo" w:cs="Menlo"/>
          <w:color w:val="3B3B3B"/>
          <w:sz w:val="18"/>
          <w:szCs w:val="18"/>
        </w:rPr>
      </w:pPr>
    </w:p>
    <w:p w14:paraId="32924986" w14:textId="77777777" w:rsidR="00941430" w:rsidRDefault="00941430" w:rsidP="0094143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for item in </w:t>
      </w:r>
      <w:proofErr w:type="spellStart"/>
      <w:proofErr w:type="gramStart"/>
      <w:r>
        <w:rPr>
          <w:rFonts w:ascii="Menlo" w:hAnsi="Menlo" w:cs="Menlo"/>
          <w:color w:val="3B3B3B"/>
          <w:sz w:val="18"/>
          <w:szCs w:val="18"/>
        </w:rPr>
        <w:t>sections.appendices</w:t>
      </w:r>
      <w:proofErr w:type="gramEnd"/>
      <w:r>
        <w:rPr>
          <w:rFonts w:ascii="Menlo" w:hAnsi="Menlo" w:cs="Menlo"/>
          <w:color w:val="3B3B3B"/>
          <w:sz w:val="18"/>
          <w:szCs w:val="18"/>
        </w:rPr>
        <w:t>.items</w:t>
      </w:r>
      <w:proofErr w:type="spellEnd"/>
      <w:r>
        <w:rPr>
          <w:rFonts w:ascii="Menlo" w:hAnsi="Menlo" w:cs="Menlo"/>
          <w:color w:val="3B3B3B"/>
          <w:sz w:val="18"/>
          <w:szCs w:val="18"/>
        </w:rPr>
        <w:t xml:space="preserve"> %}</w:t>
      </w:r>
    </w:p>
    <w:p w14:paraId="311B571F" w14:textId="77777777" w:rsidR="00941430" w:rsidRPr="00941430" w:rsidRDefault="00941430" w:rsidP="00941430">
      <w:pPr>
        <w:shd w:val="clear" w:color="auto" w:fill="FFFFFF"/>
        <w:spacing w:line="270" w:lineRule="atLeast"/>
        <w:rPr>
          <w:rFonts w:ascii="Roboto Black" w:eastAsiaTheme="majorEastAsia" w:hAnsi="Roboto Black" w:cstheme="majorBidi"/>
          <w:color w:val="BB2121"/>
          <w:kern w:val="2"/>
          <w:sz w:val="21"/>
          <w:szCs w:val="21"/>
          <w:lang w:val="en-SG"/>
          <w14:textFill>
            <w14:solidFill>
              <w14:srgbClr w14:val="BB2121">
                <w14:lumMod w14:val="75000"/>
                <w14:lumOff w14:val="25000"/>
              </w14:srgbClr>
            </w14:solidFill>
          </w14:textFill>
          <w14:ligatures w14:val="standardContextual"/>
        </w:rPr>
      </w:pPr>
      <w:r w:rsidRPr="00941430">
        <w:rPr>
          <w:rFonts w:ascii="Roboto Black" w:eastAsiaTheme="majorEastAsia" w:hAnsi="Roboto Black" w:cstheme="majorBidi"/>
          <w:color w:val="BB2121"/>
          <w:kern w:val="2"/>
          <w:sz w:val="21"/>
          <w:szCs w:val="21"/>
          <w:lang w:val="en-SG"/>
          <w14:textFill>
            <w14:solidFill>
              <w14:srgbClr w14:val="BB2121">
                <w14:lumMod w14:val="75000"/>
                <w14:lumOff w14:val="25000"/>
              </w14:srgbClr>
            </w14:solidFill>
          </w14:textFill>
          <w14:ligatures w14:val="standardContextual"/>
        </w:rPr>
        <w:t xml:space="preserve">{{ </w:t>
      </w:r>
      <w:proofErr w:type="spellStart"/>
      <w:r w:rsidRPr="00941430">
        <w:rPr>
          <w:rFonts w:ascii="Roboto Black" w:eastAsiaTheme="majorEastAsia" w:hAnsi="Roboto Black" w:cstheme="majorBidi"/>
          <w:color w:val="BB2121"/>
          <w:kern w:val="2"/>
          <w:sz w:val="21"/>
          <w:szCs w:val="21"/>
          <w:lang w:val="en-SG"/>
          <w14:textFill>
            <w14:solidFill>
              <w14:srgbClr w14:val="BB2121">
                <w14:lumMod w14:val="75000"/>
                <w14:lumOff w14:val="25000"/>
              </w14:srgbClr>
            </w14:solidFill>
          </w14:textFill>
          <w14:ligatures w14:val="standardContextual"/>
        </w:rPr>
        <w:t>item.title</w:t>
      </w:r>
      <w:proofErr w:type="spellEnd"/>
      <w:r w:rsidRPr="00941430">
        <w:rPr>
          <w:rFonts w:ascii="Roboto Black" w:eastAsiaTheme="majorEastAsia" w:hAnsi="Roboto Black" w:cstheme="majorBidi"/>
          <w:color w:val="BB2121"/>
          <w:kern w:val="2"/>
          <w:sz w:val="21"/>
          <w:szCs w:val="21"/>
          <w:lang w:val="en-SG"/>
          <w14:textFill>
            <w14:solidFill>
              <w14:srgbClr w14:val="BB2121">
                <w14:lumMod w14:val="75000"/>
                <w14:lumOff w14:val="25000"/>
              </w14:srgbClr>
            </w14:solidFill>
          </w14:textFill>
          <w14:ligatures w14:val="standardContextual"/>
        </w:rPr>
        <w:t xml:space="preserve"> }}</w:t>
      </w:r>
    </w:p>
    <w:p w14:paraId="00EA1802" w14:textId="77777777" w:rsidR="00941430" w:rsidRDefault="00941430" w:rsidP="00941430">
      <w:pPr>
        <w:shd w:val="clear" w:color="auto" w:fill="FFFFFF"/>
        <w:spacing w:line="270" w:lineRule="atLeast"/>
        <w:rPr>
          <w:rFonts w:ascii="Menlo" w:hAnsi="Menlo" w:cs="Menlo"/>
          <w:color w:val="3B3B3B"/>
          <w:sz w:val="18"/>
          <w:szCs w:val="18"/>
        </w:rPr>
      </w:pPr>
      <w:proofErr w:type="gramStart"/>
      <w:r>
        <w:rPr>
          <w:rFonts w:ascii="Menlo" w:hAnsi="Menlo" w:cs="Menlo"/>
          <w:color w:val="3B3B3B"/>
          <w:sz w:val="18"/>
          <w:szCs w:val="18"/>
        </w:rPr>
        <w:t xml:space="preserve">{{ </w:t>
      </w:r>
      <w:proofErr w:type="spellStart"/>
      <w:r>
        <w:rPr>
          <w:rFonts w:ascii="Menlo" w:hAnsi="Menlo" w:cs="Menlo"/>
          <w:color w:val="001080"/>
          <w:sz w:val="18"/>
          <w:szCs w:val="18"/>
        </w:rPr>
        <w:t>item</w:t>
      </w:r>
      <w:proofErr w:type="gramEnd"/>
      <w:r>
        <w:rPr>
          <w:rFonts w:ascii="Menlo" w:hAnsi="Menlo" w:cs="Menlo"/>
          <w:color w:val="3B3B3B"/>
          <w:sz w:val="18"/>
          <w:szCs w:val="18"/>
        </w:rPr>
        <w:t>.</w:t>
      </w:r>
      <w:proofErr w:type="gramStart"/>
      <w:r>
        <w:rPr>
          <w:rFonts w:ascii="Menlo" w:hAnsi="Menlo" w:cs="Menlo"/>
          <w:color w:val="001080"/>
          <w:sz w:val="18"/>
          <w:szCs w:val="18"/>
        </w:rPr>
        <w:t>plain</w:t>
      </w:r>
      <w:proofErr w:type="spellEnd"/>
      <w:r>
        <w:rPr>
          <w:rFonts w:ascii="Menlo" w:hAnsi="Menlo" w:cs="Menlo"/>
          <w:color w:val="3B3B3B"/>
          <w:sz w:val="18"/>
          <w:szCs w:val="18"/>
        </w:rPr>
        <w:t xml:space="preserve"> }</w:t>
      </w:r>
      <w:proofErr w:type="gramEnd"/>
      <w:r>
        <w:rPr>
          <w:rFonts w:ascii="Menlo" w:hAnsi="Menlo" w:cs="Menlo"/>
          <w:color w:val="3B3B3B"/>
          <w:sz w:val="18"/>
          <w:szCs w:val="18"/>
        </w:rPr>
        <w:t>}</w:t>
      </w:r>
    </w:p>
    <w:p w14:paraId="2FA7ACBD" w14:textId="4DC67ACE" w:rsidR="00B11EAB" w:rsidRDefault="00B11EAB">
      <w:pPr>
        <w:rPr>
          <w:rFonts w:ascii="Menlo" w:hAnsi="Menlo" w:cs="Menlo"/>
          <w:color w:val="3B3B3B"/>
          <w:sz w:val="18"/>
          <w:szCs w:val="18"/>
        </w:rPr>
      </w:pPr>
      <w:r>
        <w:rPr>
          <w:rFonts w:ascii="Menlo" w:hAnsi="Menlo" w:cs="Menlo"/>
          <w:color w:val="3B3B3B"/>
          <w:sz w:val="18"/>
          <w:szCs w:val="18"/>
        </w:rPr>
        <w:br w:type="page"/>
      </w:r>
    </w:p>
    <w:p w14:paraId="5261FED6" w14:textId="77777777" w:rsidR="00941430" w:rsidRDefault="00941430" w:rsidP="00941430">
      <w:pPr>
        <w:shd w:val="clear" w:color="auto" w:fill="FFFFFF"/>
        <w:spacing w:line="270" w:lineRule="atLeast"/>
        <w:rPr>
          <w:rFonts w:ascii="Menlo" w:hAnsi="Menlo" w:cs="Menlo"/>
          <w:color w:val="3B3B3B"/>
          <w:sz w:val="18"/>
          <w:szCs w:val="18"/>
        </w:rPr>
      </w:pPr>
    </w:p>
    <w:p w14:paraId="1E3953EF" w14:textId="147A34F5" w:rsidR="00941430" w:rsidRDefault="00941430" w:rsidP="00941430">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roofErr w:type="spellStart"/>
      <w:r>
        <w:rPr>
          <w:rFonts w:ascii="Menlo" w:hAnsi="Menlo" w:cs="Menlo"/>
          <w:color w:val="3B3B3B"/>
          <w:sz w:val="18"/>
          <w:szCs w:val="18"/>
        </w:rPr>
        <w:t>endfor</w:t>
      </w:r>
      <w:proofErr w:type="spellEnd"/>
      <w:r>
        <w:rPr>
          <w:rFonts w:ascii="Menlo" w:hAnsi="Menlo" w:cs="Menlo"/>
          <w:color w:val="3B3B3B"/>
          <w:sz w:val="18"/>
          <w:szCs w:val="18"/>
        </w:rPr>
        <w:t xml:space="preserve"> %}{% endif %}</w:t>
      </w:r>
    </w:p>
    <w:p w14:paraId="5D2377E8" w14:textId="77777777" w:rsidR="002F29CA" w:rsidRPr="00EA2C16" w:rsidRDefault="002F29CA" w:rsidP="00EA2C16">
      <w:pPr>
        <w:sectPr w:rsidR="002F29CA" w:rsidRPr="00EA2C16" w:rsidSect="00205165">
          <w:headerReference w:type="first" r:id="rId37"/>
          <w:pgSz w:w="16838" w:h="11906" w:orient="landscape"/>
          <w:pgMar w:top="720" w:right="720" w:bottom="720" w:left="720" w:header="1077" w:footer="708" w:gutter="0"/>
          <w:cols w:space="708"/>
          <w:titlePg/>
          <w:docGrid w:linePitch="360"/>
        </w:sectPr>
      </w:pPr>
    </w:p>
    <w:p w14:paraId="34BBF31F" w14:textId="77777777" w:rsidR="002F29CA" w:rsidRDefault="00000000">
      <w:pPr>
        <w:rPr>
          <w:b/>
          <w:bCs/>
          <w:sz w:val="20"/>
          <w:szCs w:val="20"/>
        </w:rPr>
      </w:pPr>
      <w:r>
        <w:rPr>
          <w:rFonts w:ascii="Roboto Medium" w:hAnsi="Roboto Medium" w:cs="ERNBQN+Arial-BoldMT"/>
          <w:noProof/>
          <w:color w:val="7F7F7F" w:themeColor="text1" w:themeTint="80"/>
          <w:sz w:val="52"/>
          <w:szCs w:val="52"/>
        </w:rPr>
        <w:lastRenderedPageBreak/>
        <w:drawing>
          <wp:anchor distT="0" distB="0" distL="114300" distR="114300" simplePos="0" relativeHeight="251654656" behindDoc="0" locked="0" layoutInCell="1" allowOverlap="1" wp14:anchorId="573FA0CA" wp14:editId="3F084FC1">
            <wp:simplePos x="0" y="0"/>
            <wp:positionH relativeFrom="column">
              <wp:posOffset>-3337560</wp:posOffset>
            </wp:positionH>
            <wp:positionV relativeFrom="page">
              <wp:posOffset>-163195</wp:posOffset>
            </wp:positionV>
            <wp:extent cx="5204460" cy="4691380"/>
            <wp:effectExtent l="0" t="181610" r="0" b="0"/>
            <wp:wrapNone/>
            <wp:docPr id="1035" name="Picture 503844646" descr="P33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44646" name="Picture 503844646" descr="P334#y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rot="14528415">
                      <a:off x="0" y="0"/>
                      <a:ext cx="5204460" cy="4691380"/>
                    </a:xfrm>
                    <a:prstGeom prst="rect">
                      <a:avLst/>
                    </a:prstGeom>
                    <a:noFill/>
                    <a:ln>
                      <a:noFill/>
                    </a:ln>
                  </pic:spPr>
                </pic:pic>
              </a:graphicData>
            </a:graphic>
          </wp:anchor>
        </w:drawing>
      </w:r>
    </w:p>
    <w:p w14:paraId="296ABF0F" w14:textId="77777777" w:rsidR="002F29CA" w:rsidRPr="00A91DA8" w:rsidRDefault="002F29CA">
      <w:pPr>
        <w:rPr>
          <w:b/>
          <w:bCs/>
          <w:sz w:val="20"/>
          <w:szCs w:val="20"/>
        </w:rPr>
      </w:pPr>
    </w:p>
    <w:p w14:paraId="7F307145" w14:textId="77777777" w:rsidR="002F29CA" w:rsidRDefault="002F29CA">
      <w:pPr>
        <w:rPr>
          <w:b/>
          <w:bCs/>
          <w:sz w:val="20"/>
          <w:szCs w:val="20"/>
        </w:rPr>
      </w:pPr>
    </w:p>
    <w:p w14:paraId="00766792" w14:textId="77777777" w:rsidR="002F29CA" w:rsidRDefault="002F29CA">
      <w:pPr>
        <w:rPr>
          <w:b/>
          <w:bCs/>
          <w:sz w:val="20"/>
          <w:szCs w:val="20"/>
        </w:rPr>
      </w:pPr>
    </w:p>
    <w:p w14:paraId="596FF71F" w14:textId="77777777" w:rsidR="002F29CA" w:rsidRDefault="002F29CA">
      <w:pPr>
        <w:rPr>
          <w:b/>
          <w:bCs/>
          <w:sz w:val="20"/>
          <w:szCs w:val="20"/>
        </w:rPr>
      </w:pPr>
    </w:p>
    <w:p w14:paraId="37684B1D" w14:textId="77777777" w:rsidR="002F29CA" w:rsidRDefault="002F29CA">
      <w:pPr>
        <w:rPr>
          <w:b/>
          <w:bCs/>
          <w:sz w:val="20"/>
          <w:szCs w:val="20"/>
        </w:rPr>
      </w:pPr>
    </w:p>
    <w:p w14:paraId="3716573A" w14:textId="77777777" w:rsidR="002F29CA" w:rsidRDefault="002F29CA">
      <w:pPr>
        <w:rPr>
          <w:b/>
          <w:bCs/>
          <w:sz w:val="20"/>
          <w:szCs w:val="20"/>
        </w:rPr>
      </w:pPr>
    </w:p>
    <w:p w14:paraId="6F1D0EAE" w14:textId="77777777" w:rsidR="002F29CA" w:rsidRDefault="002F29CA">
      <w:pPr>
        <w:rPr>
          <w:b/>
          <w:bCs/>
          <w:sz w:val="20"/>
          <w:szCs w:val="20"/>
        </w:rPr>
      </w:pPr>
    </w:p>
    <w:p w14:paraId="48C91568" w14:textId="77777777" w:rsidR="002F29CA" w:rsidRDefault="002F29CA">
      <w:pPr>
        <w:rPr>
          <w:b/>
          <w:bCs/>
          <w:sz w:val="20"/>
          <w:szCs w:val="20"/>
        </w:rPr>
      </w:pPr>
    </w:p>
    <w:p w14:paraId="65471BB5" w14:textId="77777777" w:rsidR="002F29CA" w:rsidRDefault="002F29CA">
      <w:pPr>
        <w:rPr>
          <w:b/>
          <w:bCs/>
          <w:sz w:val="20"/>
          <w:szCs w:val="20"/>
        </w:rPr>
      </w:pPr>
    </w:p>
    <w:p w14:paraId="73FEE24A" w14:textId="77777777" w:rsidR="002F29CA" w:rsidRDefault="002F29CA">
      <w:pPr>
        <w:rPr>
          <w:b/>
          <w:bCs/>
          <w:sz w:val="20"/>
          <w:szCs w:val="20"/>
        </w:rPr>
      </w:pPr>
    </w:p>
    <w:p w14:paraId="143C3489" w14:textId="77777777" w:rsidR="002F29CA" w:rsidRDefault="002F29CA" w:rsidP="008044E3">
      <w:pPr>
        <w:rPr>
          <w:b/>
          <w:bCs/>
          <w:sz w:val="20"/>
          <w:szCs w:val="20"/>
        </w:rPr>
      </w:pPr>
    </w:p>
    <w:p w14:paraId="64B824CA" w14:textId="77777777" w:rsidR="002F29CA" w:rsidRPr="00796504" w:rsidRDefault="002F29CA" w:rsidP="008044E3">
      <w:pPr>
        <w:rPr>
          <w:b/>
          <w:bCs/>
          <w:sz w:val="20"/>
          <w:szCs w:val="20"/>
        </w:rPr>
      </w:pPr>
    </w:p>
    <w:p w14:paraId="07683BFE" w14:textId="77777777" w:rsidR="002F29CA" w:rsidRDefault="002F29CA" w:rsidP="008044E3">
      <w:pPr>
        <w:rPr>
          <w:b/>
          <w:bCs/>
          <w:sz w:val="20"/>
          <w:szCs w:val="20"/>
        </w:rPr>
      </w:pPr>
    </w:p>
    <w:p w14:paraId="44D2343F" w14:textId="77777777" w:rsidR="002F29CA" w:rsidRDefault="002F29CA" w:rsidP="008044E3">
      <w:pPr>
        <w:rPr>
          <w:b/>
          <w:bCs/>
          <w:sz w:val="20"/>
          <w:szCs w:val="20"/>
        </w:rPr>
      </w:pPr>
    </w:p>
    <w:p w14:paraId="4F2B3ED6" w14:textId="77777777" w:rsidR="002F29CA" w:rsidRDefault="002F29CA" w:rsidP="008044E3">
      <w:pPr>
        <w:rPr>
          <w:b/>
          <w:sz w:val="28"/>
          <w:szCs w:val="28"/>
          <w:lang w:val="en-GB"/>
        </w:rPr>
      </w:pPr>
    </w:p>
    <w:p w14:paraId="49166B70" w14:textId="77777777" w:rsidR="002F29CA" w:rsidRDefault="002F29CA" w:rsidP="008044E3">
      <w:pPr>
        <w:rPr>
          <w:b/>
          <w:sz w:val="28"/>
          <w:szCs w:val="28"/>
          <w:lang w:val="en-GB"/>
        </w:rPr>
      </w:pPr>
    </w:p>
    <w:p w14:paraId="7C247D67" w14:textId="77777777" w:rsidR="002F29CA" w:rsidRDefault="002F29CA">
      <w:pPr>
        <w:ind w:left="6480"/>
        <w:rPr>
          <w:b/>
          <w:sz w:val="28"/>
          <w:szCs w:val="28"/>
          <w:lang w:val="en-GB"/>
        </w:rPr>
      </w:pPr>
    </w:p>
    <w:p w14:paraId="1EEBD0D5" w14:textId="77777777" w:rsidR="002F29CA" w:rsidRDefault="002F29CA">
      <w:pPr>
        <w:ind w:left="6480"/>
        <w:rPr>
          <w:b/>
          <w:sz w:val="28"/>
          <w:szCs w:val="28"/>
          <w:lang w:val="en-GB"/>
        </w:rPr>
      </w:pPr>
    </w:p>
    <w:p w14:paraId="57B72AF5" w14:textId="77777777" w:rsidR="002F29CA" w:rsidRDefault="002F29CA">
      <w:pPr>
        <w:ind w:left="6480"/>
        <w:rPr>
          <w:b/>
          <w:sz w:val="28"/>
          <w:szCs w:val="28"/>
          <w:lang w:val="en-GB"/>
        </w:rPr>
      </w:pPr>
    </w:p>
    <w:p w14:paraId="28F7DFF5" w14:textId="77777777" w:rsidR="002F29CA" w:rsidRDefault="002F29CA">
      <w:pPr>
        <w:ind w:left="6480"/>
        <w:rPr>
          <w:b/>
          <w:sz w:val="28"/>
          <w:szCs w:val="28"/>
          <w:lang w:val="en-GB"/>
        </w:rPr>
      </w:pPr>
    </w:p>
    <w:p w14:paraId="48578382" w14:textId="77777777" w:rsidR="002F29CA" w:rsidRDefault="002F29CA">
      <w:pPr>
        <w:ind w:left="6480"/>
        <w:rPr>
          <w:b/>
          <w:sz w:val="28"/>
          <w:szCs w:val="28"/>
          <w:lang w:val="en-GB"/>
        </w:rPr>
      </w:pPr>
    </w:p>
    <w:p w14:paraId="605CF355" w14:textId="77777777" w:rsidR="002F29CA" w:rsidRDefault="002F29CA">
      <w:pPr>
        <w:ind w:left="6480"/>
        <w:rPr>
          <w:b/>
          <w:sz w:val="28"/>
          <w:szCs w:val="28"/>
        </w:rPr>
      </w:pPr>
    </w:p>
    <w:p w14:paraId="68EFED4D" w14:textId="77777777" w:rsidR="002F29CA" w:rsidRPr="00A91DA8" w:rsidRDefault="002F29CA">
      <w:pPr>
        <w:ind w:left="6480"/>
        <w:rPr>
          <w:b/>
          <w:sz w:val="28"/>
          <w:szCs w:val="28"/>
        </w:rPr>
      </w:pPr>
    </w:p>
    <w:p w14:paraId="576F929D" w14:textId="77777777" w:rsidR="002F29CA" w:rsidRDefault="00000000">
      <w:pPr>
        <w:ind w:left="720"/>
        <w:rPr>
          <w:b/>
          <w:sz w:val="28"/>
          <w:szCs w:val="28"/>
          <w:lang w:val="en-GB"/>
        </w:rPr>
      </w:pPr>
      <w:proofErr w:type="spellStart"/>
      <w:proofErr w:type="gramStart"/>
      <w:r>
        <w:rPr>
          <w:b/>
          <w:sz w:val="28"/>
          <w:szCs w:val="28"/>
          <w:lang w:val="en-GB"/>
        </w:rPr>
        <w:t>In.Corp</w:t>
      </w:r>
      <w:proofErr w:type="spellEnd"/>
      <w:proofErr w:type="gramEnd"/>
      <w:r>
        <w:rPr>
          <w:b/>
          <w:sz w:val="28"/>
          <w:szCs w:val="28"/>
          <w:lang w:val="en-GB"/>
        </w:rPr>
        <w:t xml:space="preserve"> Advisory (AU) Pty Ltd     </w:t>
      </w:r>
      <w:r>
        <w:rPr>
          <w:b/>
          <w:sz w:val="28"/>
          <w:szCs w:val="28"/>
          <w:lang w:val="en-GB"/>
        </w:rPr>
        <w:tab/>
        <w:t xml:space="preserve">                         </w:t>
      </w:r>
    </w:p>
    <w:p w14:paraId="6E588399" w14:textId="77777777" w:rsidR="002F29CA" w:rsidRDefault="00000000">
      <w:pPr>
        <w:ind w:left="720"/>
        <w:rPr>
          <w:iCs/>
          <w:lang w:val="en-GB"/>
        </w:rPr>
      </w:pPr>
      <w:r>
        <w:rPr>
          <w:iCs/>
          <w:lang w:val="en-GB"/>
        </w:rPr>
        <w:t>Level 1 6-10 O’Connell Street</w:t>
      </w:r>
    </w:p>
    <w:p w14:paraId="54BD7A5E" w14:textId="77777777" w:rsidR="002F29CA" w:rsidRDefault="00000000">
      <w:pPr>
        <w:ind w:left="720"/>
        <w:rPr>
          <w:iCs/>
          <w:lang w:val="en-GB"/>
        </w:rPr>
      </w:pPr>
      <w:r>
        <w:rPr>
          <w:iCs/>
          <w:lang w:val="en-GB"/>
        </w:rPr>
        <w:t>SYDNEY NSW 2000</w:t>
      </w:r>
    </w:p>
    <w:p w14:paraId="040C56AC" w14:textId="77777777" w:rsidR="002F29CA" w:rsidRDefault="00000000">
      <w:pPr>
        <w:ind w:left="720"/>
        <w:rPr>
          <w:iCs/>
          <w:lang w:val="en-GB"/>
        </w:rPr>
      </w:pPr>
      <w:r>
        <w:rPr>
          <w:iCs/>
          <w:lang w:val="en-GB"/>
        </w:rPr>
        <w:t>Australia</w:t>
      </w:r>
    </w:p>
    <w:p w14:paraId="6865B4E3" w14:textId="77777777" w:rsidR="002F29CA" w:rsidRDefault="002F29CA">
      <w:pPr>
        <w:ind w:left="720"/>
        <w:rPr>
          <w:iCs/>
          <w:lang w:val="en-GB"/>
        </w:rPr>
      </w:pPr>
    </w:p>
    <w:p w14:paraId="20D94F58" w14:textId="77777777" w:rsidR="002F29CA" w:rsidRDefault="00000000">
      <w:pPr>
        <w:ind w:left="720"/>
        <w:rPr>
          <w:lang w:val="en-GB"/>
        </w:rPr>
      </w:pPr>
      <w:r>
        <w:rPr>
          <w:lang w:val="en-GB"/>
        </w:rPr>
        <w:t>Main Line: +61 2 8999 1199</w:t>
      </w:r>
    </w:p>
    <w:p w14:paraId="4BC5A581" w14:textId="77777777" w:rsidR="002F29CA" w:rsidRDefault="00000000">
      <w:pPr>
        <w:ind w:left="720"/>
        <w:rPr>
          <w:lang w:val="en-GB"/>
        </w:rPr>
      </w:pPr>
      <w:r>
        <w:rPr>
          <w:b/>
          <w:bCs/>
          <w:noProof/>
        </w:rPr>
        <w:drawing>
          <wp:anchor distT="0" distB="0" distL="114300" distR="114300" simplePos="0" relativeHeight="251657728" behindDoc="0" locked="0" layoutInCell="1" allowOverlap="1" wp14:anchorId="3CE885D7" wp14:editId="3F636412">
            <wp:simplePos x="0" y="0"/>
            <wp:positionH relativeFrom="column">
              <wp:posOffset>3401060</wp:posOffset>
            </wp:positionH>
            <wp:positionV relativeFrom="page">
              <wp:posOffset>7435850</wp:posOffset>
            </wp:positionV>
            <wp:extent cx="5727700" cy="4639310"/>
            <wp:effectExtent l="658178" t="0" r="608012" b="0"/>
            <wp:wrapNone/>
            <wp:docPr id="1036" name="Picture 893809961" descr="P36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09961" name="Picture 893809961" descr="P364#y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rot="7196123">
                      <a:off x="0" y="0"/>
                      <a:ext cx="5727865" cy="4639859"/>
                    </a:xfrm>
                    <a:prstGeom prst="rect">
                      <a:avLst/>
                    </a:prstGeom>
                    <a:noFill/>
                    <a:ln>
                      <a:noFill/>
                    </a:ln>
                  </pic:spPr>
                </pic:pic>
              </a:graphicData>
            </a:graphic>
          </wp:anchor>
        </w:drawing>
      </w:r>
      <w:r>
        <w:rPr>
          <w:lang w:val="en-GB"/>
        </w:rPr>
        <w:t xml:space="preserve">Email: </w:t>
      </w:r>
      <w:hyperlink r:id="rId38" w:history="1">
        <w:r w:rsidR="002F29CA">
          <w:rPr>
            <w:rStyle w:val="aff6"/>
            <w:lang w:val="en-GB"/>
          </w:rPr>
          <w:t>team@incorpadvisory.au</w:t>
        </w:r>
      </w:hyperlink>
    </w:p>
    <w:p w14:paraId="786B2B17" w14:textId="77777777" w:rsidR="002F29CA" w:rsidRDefault="00000000">
      <w:pPr>
        <w:ind w:left="720"/>
        <w:rPr>
          <w:rStyle w:val="aff6"/>
          <w:lang w:val="en-GB"/>
        </w:rPr>
      </w:pPr>
      <w:r>
        <w:rPr>
          <w:lang w:val="en-GB"/>
        </w:rPr>
        <w:t xml:space="preserve">Web: </w:t>
      </w:r>
      <w:hyperlink r:id="rId39" w:history="1">
        <w:r w:rsidR="002F29CA">
          <w:rPr>
            <w:rStyle w:val="aff6"/>
            <w:lang w:val="en-GB"/>
          </w:rPr>
          <w:t>australia.incorp.asia</w:t>
        </w:r>
      </w:hyperlink>
    </w:p>
    <w:p w14:paraId="4260FA68" w14:textId="77777777" w:rsidR="002F29CA" w:rsidRDefault="002F29CA">
      <w:pPr>
        <w:ind w:left="720"/>
        <w:rPr>
          <w:lang w:val="en-GB"/>
        </w:rPr>
      </w:pPr>
    </w:p>
    <w:p w14:paraId="1D733496" w14:textId="77777777" w:rsidR="002F29CA" w:rsidRDefault="002F29CA" w:rsidP="00291240">
      <w:pPr>
        <w:rPr>
          <w:lang w:val="en-GB"/>
        </w:rPr>
      </w:pPr>
    </w:p>
    <w:p w14:paraId="67B518EF" w14:textId="77777777" w:rsidR="002F29CA" w:rsidRPr="00CF1311" w:rsidRDefault="002F29CA" w:rsidP="00CF1311">
      <w:pPr>
        <w:tabs>
          <w:tab w:val="left" w:pos="1975"/>
        </w:tabs>
      </w:pPr>
    </w:p>
    <w:p w14:paraId="298A7CBD" w14:textId="77777777" w:rsidR="00291240" w:rsidRDefault="00291240">
      <w:pPr>
        <w:ind w:left="1440"/>
        <w:rPr>
          <w:lang w:val="en-GB"/>
        </w:rPr>
      </w:pPr>
    </w:p>
    <w:p w14:paraId="40E0386D" w14:textId="77777777" w:rsidR="002F29CA" w:rsidRDefault="00000000">
      <w:pPr>
        <w:ind w:left="720"/>
        <w:rPr>
          <w:b/>
        </w:rPr>
      </w:pPr>
      <w:r>
        <w:rPr>
          <w:noProof/>
        </w:rPr>
        <w:drawing>
          <wp:anchor distT="0" distB="0" distL="0" distR="0" simplePos="0" relativeHeight="251649536" behindDoc="0" locked="0" layoutInCell="1" allowOverlap="1" wp14:anchorId="6302CDA5" wp14:editId="7D981B3D">
            <wp:simplePos x="0" y="0"/>
            <wp:positionH relativeFrom="page">
              <wp:posOffset>1598295</wp:posOffset>
            </wp:positionH>
            <wp:positionV relativeFrom="paragraph">
              <wp:posOffset>258445</wp:posOffset>
            </wp:positionV>
            <wp:extent cx="195580" cy="195580"/>
            <wp:effectExtent l="0" t="0" r="0" b="0"/>
            <wp:wrapTopAndBottom/>
            <wp:docPr id="1037" name="image12.png" descr="P373#y3">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descr="P373#y3"/>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anchor>
        </w:drawing>
      </w:r>
      <w:r>
        <w:rPr>
          <w:noProof/>
        </w:rPr>
        <w:drawing>
          <wp:anchor distT="0" distB="0" distL="0" distR="0" simplePos="0" relativeHeight="251647488" behindDoc="0" locked="0" layoutInCell="1" allowOverlap="1" wp14:anchorId="4F59ED5E" wp14:editId="47F412E1">
            <wp:simplePos x="0" y="0"/>
            <wp:positionH relativeFrom="page">
              <wp:posOffset>927735</wp:posOffset>
            </wp:positionH>
            <wp:positionV relativeFrom="paragraph">
              <wp:posOffset>259080</wp:posOffset>
            </wp:positionV>
            <wp:extent cx="195580" cy="195580"/>
            <wp:effectExtent l="0" t="0" r="0" b="0"/>
            <wp:wrapTopAndBottom/>
            <wp:docPr id="1038" name="image10.png" descr="P373#y1">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descr="P373#y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anchor>
        </w:drawing>
      </w:r>
      <w:r>
        <w:rPr>
          <w:noProof/>
        </w:rPr>
        <w:drawing>
          <wp:anchor distT="0" distB="0" distL="0" distR="0" simplePos="0" relativeHeight="251648512" behindDoc="0" locked="0" layoutInCell="1" allowOverlap="1" wp14:anchorId="79851282" wp14:editId="6975415A">
            <wp:simplePos x="0" y="0"/>
            <wp:positionH relativeFrom="page">
              <wp:posOffset>1253490</wp:posOffset>
            </wp:positionH>
            <wp:positionV relativeFrom="paragraph">
              <wp:posOffset>259080</wp:posOffset>
            </wp:positionV>
            <wp:extent cx="198120" cy="198120"/>
            <wp:effectExtent l="0" t="0" r="0" b="0"/>
            <wp:wrapTopAndBottom/>
            <wp:docPr id="1039" name="image11.png" descr="P373#y2">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descr="P373#y2"/>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anchor>
        </w:drawing>
      </w:r>
      <w:r>
        <w:rPr>
          <w:b/>
        </w:rPr>
        <w:t>FOLLOW</w:t>
      </w:r>
      <w:r>
        <w:rPr>
          <w:b/>
          <w:spacing w:val="18"/>
        </w:rPr>
        <w:t xml:space="preserve"> </w:t>
      </w:r>
      <w:r>
        <w:rPr>
          <w:b/>
        </w:rPr>
        <w:t>US</w:t>
      </w:r>
      <w:r>
        <w:rPr>
          <w:b/>
          <w:spacing w:val="20"/>
        </w:rPr>
        <w:t xml:space="preserve"> </w:t>
      </w:r>
      <w:r>
        <w:rPr>
          <w:b/>
        </w:rPr>
        <w:t>ON:</w:t>
      </w:r>
    </w:p>
    <w:p w14:paraId="74E1784C" w14:textId="77777777" w:rsidR="002F29CA" w:rsidRDefault="002F29CA">
      <w:pPr>
        <w:pStyle w:val="a8"/>
        <w:spacing w:before="7"/>
        <w:rPr>
          <w:rFonts w:ascii="Calibri"/>
          <w:b/>
          <w:sz w:val="6"/>
        </w:rPr>
      </w:pPr>
    </w:p>
    <w:p w14:paraId="08D0FF7D" w14:textId="0A05B7C8" w:rsidR="002F29CA" w:rsidRDefault="00000000">
      <w:pPr>
        <w:spacing w:before="174"/>
        <w:ind w:left="720"/>
        <w:rPr>
          <w:color w:val="FFFFFF" w:themeColor="background1"/>
          <w:sz w:val="18"/>
          <w:szCs w:val="18"/>
          <w14:textFill>
            <w14:solidFill>
              <w14:schemeClr w14:val="bg1">
                <w14:lumMod w14:val="50000"/>
                <w14:lumMod w14:val="75000"/>
                <w14:lumOff w14:val="25000"/>
              </w14:schemeClr>
            </w14:solidFill>
          </w14:textFill>
        </w:rPr>
      </w:pPr>
      <w:r>
        <w:rPr>
          <w:color w:val="FFFFFF" w:themeColor="background1"/>
          <w:sz w:val="18"/>
          <w:szCs w:val="18"/>
          <w14:textFill>
            <w14:solidFill>
              <w14:schemeClr w14:val="bg1">
                <w14:lumMod w14:val="50000"/>
                <w14:lumMod w14:val="75000"/>
                <w14:lumOff w14:val="25000"/>
              </w14:schemeClr>
            </w14:solidFill>
          </w14:textFill>
        </w:rPr>
        <w:t>Copyright</w:t>
      </w:r>
      <w:r>
        <w:rPr>
          <w:color w:val="FFFFFF" w:themeColor="background1"/>
          <w:spacing w:val="-4"/>
          <w:sz w:val="18"/>
          <w:szCs w:val="18"/>
          <w14:textFill>
            <w14:solidFill>
              <w14:schemeClr w14:val="bg1">
                <w14:lumMod w14:val="50000"/>
                <w14:lumMod w14:val="75000"/>
                <w14:lumOff w14:val="25000"/>
              </w14:schemeClr>
            </w14:solidFill>
          </w14:textFill>
        </w:rPr>
        <w:t xml:space="preserve"> </w:t>
      </w:r>
      <w:r>
        <w:rPr>
          <w:color w:val="FFFFFF" w:themeColor="background1"/>
          <w:sz w:val="18"/>
          <w:szCs w:val="18"/>
          <w14:textFill>
            <w14:solidFill>
              <w14:schemeClr w14:val="bg1">
                <w14:lumMod w14:val="50000"/>
                <w14:lumMod w14:val="75000"/>
                <w14:lumOff w14:val="25000"/>
              </w14:schemeClr>
            </w14:solidFill>
          </w14:textFill>
        </w:rPr>
        <w:t>©2023</w:t>
      </w:r>
      <w:r>
        <w:rPr>
          <w:color w:val="FFFFFF" w:themeColor="background1"/>
          <w:spacing w:val="-4"/>
          <w:sz w:val="18"/>
          <w:szCs w:val="18"/>
          <w14:textFill>
            <w14:solidFill>
              <w14:schemeClr w14:val="bg1">
                <w14:lumMod w14:val="50000"/>
                <w14:lumMod w14:val="75000"/>
                <w14:lumOff w14:val="25000"/>
              </w14:schemeClr>
            </w14:solidFill>
          </w14:textFill>
        </w:rPr>
        <w:t xml:space="preserve"> </w:t>
      </w:r>
      <w:proofErr w:type="spellStart"/>
      <w:r>
        <w:rPr>
          <w:color w:val="FFFFFF" w:themeColor="background1"/>
          <w:sz w:val="18"/>
          <w:szCs w:val="18"/>
          <w14:textFill>
            <w14:solidFill>
              <w14:schemeClr w14:val="bg1">
                <w14:lumMod w14:val="50000"/>
                <w14:lumMod w14:val="75000"/>
                <w14:lumOff w14:val="25000"/>
              </w14:schemeClr>
            </w14:solidFill>
          </w14:textFill>
        </w:rPr>
        <w:t>In.Corp</w:t>
      </w:r>
      <w:proofErr w:type="spellEnd"/>
      <w:r>
        <w:rPr>
          <w:color w:val="FFFFFF" w:themeColor="background1"/>
          <w:sz w:val="18"/>
          <w:szCs w:val="18"/>
          <w14:textFill>
            <w14:solidFill>
              <w14:schemeClr w14:val="bg1">
                <w14:lumMod w14:val="50000"/>
                <w14:lumMod w14:val="75000"/>
                <w14:lumOff w14:val="25000"/>
              </w14:schemeClr>
            </w14:solidFill>
          </w14:textFill>
        </w:rPr>
        <w:t xml:space="preserve"> Advisory (AU) Pty Ltd.</w:t>
      </w:r>
      <w:r>
        <w:rPr>
          <w:color w:val="FFFFFF" w:themeColor="background1"/>
          <w:spacing w:val="-2"/>
          <w:sz w:val="18"/>
          <w:szCs w:val="18"/>
          <w14:textFill>
            <w14:solidFill>
              <w14:schemeClr w14:val="bg1">
                <w14:lumMod w14:val="50000"/>
                <w14:lumMod w14:val="75000"/>
                <w14:lumOff w14:val="25000"/>
              </w14:schemeClr>
            </w14:solidFill>
          </w14:textFill>
        </w:rPr>
        <w:t xml:space="preserve"> </w:t>
      </w:r>
      <w:r>
        <w:rPr>
          <w:color w:val="FFFFFF" w:themeColor="background1"/>
          <w:sz w:val="18"/>
          <w:szCs w:val="18"/>
          <w14:textFill>
            <w14:solidFill>
              <w14:schemeClr w14:val="bg1">
                <w14:lumMod w14:val="50000"/>
                <w14:lumMod w14:val="75000"/>
                <w14:lumOff w14:val="25000"/>
              </w14:schemeClr>
            </w14:solidFill>
          </w14:textFill>
        </w:rPr>
        <w:t>All</w:t>
      </w:r>
      <w:r>
        <w:rPr>
          <w:color w:val="FFFFFF" w:themeColor="background1"/>
          <w:spacing w:val="-3"/>
          <w:sz w:val="18"/>
          <w:szCs w:val="18"/>
          <w14:textFill>
            <w14:solidFill>
              <w14:schemeClr w14:val="bg1">
                <w14:lumMod w14:val="50000"/>
                <w14:lumMod w14:val="75000"/>
                <w14:lumOff w14:val="25000"/>
              </w14:schemeClr>
            </w14:solidFill>
          </w14:textFill>
        </w:rPr>
        <w:t xml:space="preserve"> </w:t>
      </w:r>
      <w:r>
        <w:rPr>
          <w:color w:val="FFFFFF" w:themeColor="background1"/>
          <w:sz w:val="18"/>
          <w:szCs w:val="18"/>
          <w14:textFill>
            <w14:solidFill>
              <w14:schemeClr w14:val="bg1">
                <w14:lumMod w14:val="50000"/>
                <w14:lumMod w14:val="75000"/>
                <w14:lumOff w14:val="25000"/>
              </w14:schemeClr>
            </w14:solidFill>
          </w14:textFill>
        </w:rPr>
        <w:t>rights</w:t>
      </w:r>
      <w:r>
        <w:rPr>
          <w:color w:val="FFFFFF" w:themeColor="background1"/>
          <w:spacing w:val="-3"/>
          <w:sz w:val="18"/>
          <w:szCs w:val="18"/>
          <w14:textFill>
            <w14:solidFill>
              <w14:schemeClr w14:val="bg1">
                <w14:lumMod w14:val="50000"/>
                <w14:lumMod w14:val="75000"/>
                <w14:lumOff w14:val="25000"/>
              </w14:schemeClr>
            </w14:solidFill>
          </w14:textFill>
        </w:rPr>
        <w:t xml:space="preserve"> </w:t>
      </w:r>
      <w:r>
        <w:rPr>
          <w:color w:val="FFFFFF" w:themeColor="background1"/>
          <w:sz w:val="18"/>
          <w:szCs w:val="18"/>
          <w14:textFill>
            <w14:solidFill>
              <w14:schemeClr w14:val="bg1">
                <w14:lumMod w14:val="50000"/>
                <w14:lumMod w14:val="75000"/>
                <w14:lumOff w14:val="25000"/>
              </w14:schemeClr>
            </w14:solidFill>
          </w14:textFill>
        </w:rPr>
        <w:t>reserved.</w:t>
      </w:r>
      <w:r>
        <w:rPr>
          <w:noProof/>
        </w:rPr>
        <w:drawing>
          <wp:anchor distT="0" distB="0" distL="114300" distR="114300" simplePos="0" relativeHeight="251652608" behindDoc="0" locked="0" layoutInCell="1" allowOverlap="1" wp14:anchorId="5CD76B61" wp14:editId="7530BAA5">
            <wp:simplePos x="0" y="0"/>
            <wp:positionH relativeFrom="column">
              <wp:posOffset>4608195</wp:posOffset>
            </wp:positionH>
            <wp:positionV relativeFrom="page">
              <wp:posOffset>562610</wp:posOffset>
            </wp:positionV>
            <wp:extent cx="1805305" cy="701675"/>
            <wp:effectExtent l="0" t="0" r="4445" b="3175"/>
            <wp:wrapNone/>
            <wp:docPr id="1040" name="Picture 343748154" descr="P375#y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48154" name="Picture 343748154" descr="P375#y1"/>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05305" cy="701675"/>
                    </a:xfrm>
                    <a:prstGeom prst="rect">
                      <a:avLst/>
                    </a:prstGeom>
                  </pic:spPr>
                </pic:pic>
              </a:graphicData>
            </a:graphic>
          </wp:anchor>
        </w:drawing>
      </w:r>
    </w:p>
    <w:sectPr w:rsidR="002F29CA" w:rsidSect="00205165">
      <w:headerReference w:type="default" r:id="rId47"/>
      <w:footerReference w:type="default" r:id="rId48"/>
      <w:headerReference w:type="first" r:id="rId49"/>
      <w:footerReference w:type="first" r:id="rId50"/>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F734E" w14:textId="77777777" w:rsidR="009F3A49" w:rsidRDefault="009F3A49">
      <w:r>
        <w:separator/>
      </w:r>
    </w:p>
  </w:endnote>
  <w:endnote w:type="continuationSeparator" w:id="0">
    <w:p w14:paraId="71B0986F" w14:textId="77777777" w:rsidR="009F3A49" w:rsidRDefault="009F3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Black">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Roboto Medium">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 w:name="Jost* 400 Book">
    <w:altName w:val="Calibri"/>
    <w:panose1 w:val="020B0604020202020204"/>
    <w:charset w:val="00"/>
    <w:family w:val="modern"/>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Sitka Subheading Semibold">
    <w:panose1 w:val="00000000000000000000"/>
    <w:charset w:val="00"/>
    <w:family w:val="auto"/>
    <w:pitch w:val="variable"/>
    <w:sig w:usb0="A00002EF" w:usb1="4000204B" w:usb2="00000000" w:usb3="00000000" w:csb0="0000019F" w:csb1="00000000"/>
  </w:font>
  <w:font w:name="ERNBQN+Arial-BoldMT">
    <w:altName w:val="Calibri"/>
    <w:panose1 w:val="020B0604020202020204"/>
    <w:charset w:val="00"/>
    <w:family w:val="auto"/>
    <w:pitch w:val="default"/>
    <w:sig w:usb0="00000003" w:usb1="00000000" w:usb2="00000000" w:usb3="00000000" w:csb0="00000001" w:csb1="00000000"/>
  </w:font>
  <w:font w:name="Roboto-Regular">
    <w:altName w:val="Roboto"/>
    <w:panose1 w:val="020B0604020202020204"/>
    <w:charset w:val="00"/>
    <w:family w:val="swiss"/>
    <w:pitch w:val="default"/>
    <w:sig w:usb0="00000003" w:usb1="00000000" w:usb2="00000000" w:usb3="00000000" w:csb0="00000001" w:csb1="00000000"/>
  </w:font>
  <w:font w:name="UHGWTG+ArialMT">
    <w:altName w:val="Calibri"/>
    <w:panose1 w:val="020B0604020202020204"/>
    <w:charset w:val="00"/>
    <w:family w:val="auto"/>
    <w:pitch w:val="default"/>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F3683" w14:textId="77777777" w:rsidR="002762F2" w:rsidRDefault="002762F2">
    <w:pPr>
      <w:autoSpaceDE w:val="0"/>
      <w:autoSpaceDN w:val="0"/>
      <w:adjustRightInd w:val="0"/>
      <w:rPr>
        <w:rFonts w:ascii="UHGWTG+ArialMT" w:hAnsi="UHGWTG+ArialMT" w:cs="UHGWTG+ArialMT"/>
        <w:color w:val="C00D3E"/>
        <w:sz w:val="16"/>
        <w:szCs w:val="16"/>
        <w14:textFill>
          <w14:solidFill>
            <w14:srgbClr w14:val="C00D3E">
              <w14:lumMod w14:val="75000"/>
              <w14:lumOff w14:val="25000"/>
            </w14:srgbClr>
          </w14:solidFill>
        </w14:textFill>
      </w:rPr>
    </w:pPr>
  </w:p>
  <w:p w14:paraId="759B2244" w14:textId="77777777" w:rsidR="002F29CA" w:rsidRDefault="002762F2">
    <w:pPr>
      <w:autoSpaceDE w:val="0"/>
      <w:autoSpaceDN w:val="0"/>
      <w:adjustRightInd w:val="0"/>
      <w:rPr>
        <w:rFonts w:ascii="UHGWTG+ArialMT" w:hAnsi="UHGWTG+ArialMT" w:cs="UHGWTG+ArialMT"/>
        <w:color w:val="C00D3E"/>
        <w:sz w:val="16"/>
        <w:szCs w:val="16"/>
        <w14:textFill>
          <w14:solidFill>
            <w14:srgbClr w14:val="C00D3E">
              <w14:lumMod w14:val="75000"/>
              <w14:lumOff w14:val="25000"/>
            </w14:srgbClr>
          </w14:solidFill>
        </w14:textFill>
      </w:rPr>
    </w:pPr>
    <w:r>
      <w:rPr>
        <w:rFonts w:ascii="UHGWTG+ArialMT" w:hAnsi="UHGWTG+ArialMT" w:cs="UHGWTG+ArialMT"/>
        <w:noProof/>
        <w:color w:val="C00D3E"/>
        <w:sz w:val="16"/>
        <w:szCs w:val="16"/>
        <w14:textFill>
          <w14:solidFill>
            <w14:srgbClr w14:val="C00D3E">
              <w14:lumMod w14:val="75000"/>
              <w14:lumOff w14:val="25000"/>
            </w14:srgbClr>
          </w14:solidFill>
        </w14:textFill>
      </w:rPr>
      <mc:AlternateContent>
        <mc:Choice Requires="wps">
          <w:drawing>
            <wp:anchor distT="0" distB="0" distL="114300" distR="114300" simplePos="0" relativeHeight="251653632" behindDoc="0" locked="0" layoutInCell="1" allowOverlap="1" wp14:anchorId="06295BA4" wp14:editId="7BAD4EDC">
              <wp:simplePos x="0" y="0"/>
              <wp:positionH relativeFrom="column">
                <wp:posOffset>0</wp:posOffset>
              </wp:positionH>
              <wp:positionV relativeFrom="paragraph">
                <wp:posOffset>28477</wp:posOffset>
              </wp:positionV>
              <wp:extent cx="9719896" cy="21981"/>
              <wp:effectExtent l="0" t="0" r="21590" b="16510"/>
              <wp:wrapNone/>
              <wp:docPr id="737818973" name="Straight Connector 2"/>
              <wp:cNvGraphicFramePr/>
              <a:graphic xmlns:a="http://schemas.openxmlformats.org/drawingml/2006/main">
                <a:graphicData uri="http://schemas.microsoft.com/office/word/2010/wordprocessingShape">
                  <wps:wsp>
                    <wps:cNvCnPr/>
                    <wps:spPr>
                      <a:xfrm>
                        <a:off x="0" y="0"/>
                        <a:ext cx="9719896" cy="21981"/>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7E1E3E" id="Straight Connector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25pt" to="765.35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" strokecolor="#bfbfbf [2412]" strokeweight="1.25pt">
              <v:stroke joinstyle="miter"/>
            </v:line>
          </w:pict>
        </mc:Fallback>
      </mc:AlternateContent>
    </w:r>
  </w:p>
  <w:p w14:paraId="5B7E935F" w14:textId="77777777" w:rsidR="002F29CA" w:rsidRDefault="00000000">
    <w:pPr>
      <w:autoSpaceDE w:val="0"/>
      <w:autoSpaceDN w:val="0"/>
      <w:adjustRightInd w:val="0"/>
      <w:rPr>
        <w:rFonts w:ascii="UHGWTG+ArialMT" w:hAnsi="UHGWTG+ArialMT" w:cs="UHGWTG+ArialMT"/>
        <w:color w:val="BB2121"/>
        <w:sz w:val="16"/>
        <w:szCs w:val="16"/>
        <w14:textFill>
          <w14:solidFill>
            <w14:srgbClr w14:val="BB2121">
              <w14:lumMod w14:val="75000"/>
              <w14:lumOff w14:val="25000"/>
            </w14:srgbClr>
          </w14:solidFill>
        </w14:textFill>
      </w:rPr>
    </w:pPr>
    <w:r>
      <w:rPr>
        <w:rFonts w:ascii="UHGWTG+ArialMT" w:hAnsi="UHGWTG+ArialMT" w:cs="UHGWTG+ArialMT"/>
        <w:color w:val="BB2121"/>
        <w:sz w:val="16"/>
        <w:szCs w:val="16"/>
        <w14:textFill>
          <w14:solidFill>
            <w14:srgbClr w14:val="BB2121">
              <w14:lumMod w14:val="75000"/>
              <w14:lumOff w14:val="25000"/>
            </w14:srgbClr>
          </w14:solidFill>
        </w14:textFill>
      </w:rPr>
      <w:t xml:space="preserve">australia.incorp.asia    Page </w:t>
    </w:r>
    <w:r>
      <w:rPr>
        <w:rFonts w:ascii="UHGWTG+ArialMT" w:hAnsi="UHGWTG+ArialMT" w:cs="UHGWTG+ArialMT"/>
        <w:color w:val="BB2121"/>
        <w:sz w:val="16"/>
        <w:szCs w:val="16"/>
        <w14:textFill>
          <w14:solidFill>
            <w14:srgbClr w14:val="BB2121">
              <w14:lumMod w14:val="75000"/>
              <w14:lumOff w14:val="25000"/>
            </w14:srgbClr>
          </w14:solidFill>
        </w14:textFill>
      </w:rPr>
      <w:fldChar w:fldCharType="begin"/>
    </w:r>
    <w:r>
      <w:rPr>
        <w:rFonts w:ascii="UHGWTG+ArialMT" w:hAnsi="UHGWTG+ArialMT" w:cs="UHGWTG+ArialMT"/>
        <w:color w:val="BB2121"/>
        <w:sz w:val="16"/>
        <w:szCs w:val="16"/>
        <w14:textFill>
          <w14:solidFill>
            <w14:srgbClr w14:val="BB2121">
              <w14:lumMod w14:val="75000"/>
              <w14:lumOff w14:val="25000"/>
            </w14:srgbClr>
          </w14:solidFill>
        </w14:textFill>
      </w:rPr>
      <w:instrText xml:space="preserve"> PAGE  \* Arabic  \* MERGEFORMAT </w:instrText>
    </w:r>
    <w:r>
      <w:rPr>
        <w:rFonts w:ascii="UHGWTG+ArialMT" w:hAnsi="UHGWTG+ArialMT" w:cs="UHGWTG+ArialMT"/>
        <w:color w:val="BB2121"/>
        <w:sz w:val="16"/>
        <w:szCs w:val="16"/>
        <w14:textFill>
          <w14:solidFill>
            <w14:srgbClr w14:val="BB2121">
              <w14:lumMod w14:val="75000"/>
              <w14:lumOff w14:val="25000"/>
            </w14:srgbClr>
          </w14:solidFill>
        </w14:textFill>
      </w:rPr>
      <w:fldChar w:fldCharType="separate"/>
    </w:r>
    <w:r>
      <w:rPr>
        <w:rFonts w:ascii="UHGWTG+ArialMT" w:hAnsi="UHGWTG+ArialMT" w:cs="UHGWTG+ArialMT"/>
        <w:color w:val="BB2121"/>
        <w:sz w:val="16"/>
        <w:szCs w:val="16"/>
        <w14:textFill>
          <w14:solidFill>
            <w14:srgbClr w14:val="BB2121">
              <w14:lumMod w14:val="75000"/>
              <w14:lumOff w14:val="25000"/>
            </w14:srgbClr>
          </w14:solidFill>
        </w14:textFill>
      </w:rPr>
      <w:t>1</w:t>
    </w:r>
    <w:r>
      <w:rPr>
        <w:rFonts w:ascii="UHGWTG+ArialMT" w:hAnsi="UHGWTG+ArialMT" w:cs="UHGWTG+ArialMT"/>
        <w:color w:val="BB2121"/>
        <w:sz w:val="16"/>
        <w:szCs w:val="16"/>
        <w14:textFill>
          <w14:solidFill>
            <w14:srgbClr w14:val="BB2121">
              <w14:lumMod w14:val="75000"/>
              <w14:lumOff w14:val="25000"/>
            </w14:srgbClr>
          </w14:solidFill>
        </w14:textFill>
      </w:rPr>
      <w:fldChar w:fldCharType="end"/>
    </w:r>
    <w:r>
      <w:rPr>
        <w:rFonts w:ascii="UHGWTG+ArialMT" w:hAnsi="UHGWTG+ArialMT" w:cs="UHGWTG+ArialMT"/>
        <w:color w:val="BB2121"/>
        <w:sz w:val="16"/>
        <w:szCs w:val="16"/>
        <w14:textFill>
          <w14:solidFill>
            <w14:srgbClr w14:val="BB2121">
              <w14:lumMod w14:val="75000"/>
              <w14:lumOff w14:val="25000"/>
            </w14:srgbClr>
          </w14:solidFill>
        </w14:textFill>
      </w:rPr>
      <w:t xml:space="preserve"> of </w:t>
    </w:r>
    <w:r>
      <w:rPr>
        <w:rFonts w:ascii="UHGWTG+ArialMT" w:hAnsi="UHGWTG+ArialMT" w:cs="UHGWTG+ArialMT"/>
        <w:color w:val="BB2121"/>
        <w:sz w:val="16"/>
        <w:szCs w:val="16"/>
        <w14:textFill>
          <w14:solidFill>
            <w14:srgbClr w14:val="BB2121">
              <w14:lumMod w14:val="75000"/>
              <w14:lumOff w14:val="25000"/>
            </w14:srgbClr>
          </w14:solidFill>
        </w14:textFill>
      </w:rPr>
      <w:fldChar w:fldCharType="begin"/>
    </w:r>
    <w:r>
      <w:rPr>
        <w:rFonts w:ascii="UHGWTG+ArialMT" w:hAnsi="UHGWTG+ArialMT" w:cs="UHGWTG+ArialMT"/>
        <w:color w:val="BB2121"/>
        <w:sz w:val="16"/>
        <w:szCs w:val="16"/>
        <w14:textFill>
          <w14:solidFill>
            <w14:srgbClr w14:val="BB2121">
              <w14:lumMod w14:val="75000"/>
              <w14:lumOff w14:val="25000"/>
            </w14:srgbClr>
          </w14:solidFill>
        </w14:textFill>
      </w:rPr>
      <w:instrText xml:space="preserve"> NUMPAGES  \* Arabic  \* MERGEFORMAT </w:instrText>
    </w:r>
    <w:r>
      <w:rPr>
        <w:rFonts w:ascii="UHGWTG+ArialMT" w:hAnsi="UHGWTG+ArialMT" w:cs="UHGWTG+ArialMT"/>
        <w:color w:val="BB2121"/>
        <w:sz w:val="16"/>
        <w:szCs w:val="16"/>
        <w14:textFill>
          <w14:solidFill>
            <w14:srgbClr w14:val="BB2121">
              <w14:lumMod w14:val="75000"/>
              <w14:lumOff w14:val="25000"/>
            </w14:srgbClr>
          </w14:solidFill>
        </w14:textFill>
      </w:rPr>
      <w:fldChar w:fldCharType="separate"/>
    </w:r>
    <w:r>
      <w:rPr>
        <w:rFonts w:ascii="UHGWTG+ArialMT" w:hAnsi="UHGWTG+ArialMT" w:cs="UHGWTG+ArialMT"/>
        <w:color w:val="BB2121"/>
        <w:sz w:val="16"/>
        <w:szCs w:val="16"/>
        <w14:textFill>
          <w14:solidFill>
            <w14:srgbClr w14:val="BB2121">
              <w14:lumMod w14:val="75000"/>
              <w14:lumOff w14:val="25000"/>
            </w14:srgbClr>
          </w14:solidFill>
        </w14:textFill>
      </w:rPr>
      <w:t>2</w:t>
    </w:r>
    <w:r>
      <w:rPr>
        <w:rFonts w:ascii="UHGWTG+ArialMT" w:hAnsi="UHGWTG+ArialMT" w:cs="UHGWTG+ArialMT"/>
        <w:color w:val="BB2121"/>
        <w:sz w:val="16"/>
        <w:szCs w:val="16"/>
        <w14:textFill>
          <w14:solidFill>
            <w14:srgbClr w14:val="BB2121">
              <w14:lumMod w14:val="75000"/>
              <w14:lumOff w14:val="25000"/>
            </w14:srgbClr>
          </w14:solidFill>
        </w14:textFill>
      </w:rPr>
      <w:fldChar w:fldCharType="end"/>
    </w:r>
  </w:p>
  <w:p w14:paraId="21E88957" w14:textId="77777777" w:rsidR="002F29CA" w:rsidRDefault="002F29CA">
    <w:pPr>
      <w:autoSpaceDE w:val="0"/>
      <w:autoSpaceDN w:val="0"/>
      <w:adjustRightInd w:val="0"/>
      <w:rPr>
        <w:rFonts w:ascii="UHGWTG+ArialMT" w:hAnsi="UHGWTG+ArialMT" w:cs="UHGWTG+ArialMT"/>
        <w:color w:val="BB2121"/>
        <w:sz w:val="16"/>
        <w:szCs w:val="16"/>
        <w14:textFill>
          <w14:solidFill>
            <w14:srgbClr w14:val="BB2121">
              <w14:lumMod w14:val="75000"/>
              <w14:lumOff w14:val="25000"/>
            </w14:srgbClr>
          </w14:solidFill>
        </w14:textFill>
      </w:rPr>
    </w:pPr>
  </w:p>
  <w:p w14:paraId="70E9A2AC" w14:textId="77777777" w:rsidR="002F29CA" w:rsidRDefault="00000000">
    <w:pPr>
      <w:autoSpaceDE w:val="0"/>
      <w:autoSpaceDN w:val="0"/>
      <w:adjustRightInd w:val="0"/>
      <w:rPr>
        <w:rFonts w:ascii="UHGWTG+ArialMT" w:hAnsi="UHGWTG+ArialMT" w:cs="UHGWTG+ArialMT"/>
        <w:color w:val="7F7F7F" w:themeColor="text1" w:themeTint="80"/>
        <w:sz w:val="12"/>
        <w:szCs w:val="12"/>
      </w:rPr>
    </w:pPr>
    <w:r>
      <w:rPr>
        <w:rFonts w:ascii="UHGWTG+ArialMT" w:hAnsi="UHGWTG+ArialMT" w:cs="UHGWTG+ArialMT"/>
        <w:color w:val="7F7F7F" w:themeColor="text1" w:themeTint="80"/>
        <w:sz w:val="12"/>
        <w:szCs w:val="12"/>
      </w:rPr>
      <w:t xml:space="preserve">© </w:t>
    </w:r>
    <w:proofErr w:type="spellStart"/>
    <w:r>
      <w:rPr>
        <w:rFonts w:ascii="UHGWTG+ArialMT" w:hAnsi="UHGWTG+ArialMT" w:cs="UHGWTG+ArialMT"/>
        <w:color w:val="7F7F7F" w:themeColor="text1" w:themeTint="80"/>
        <w:sz w:val="12"/>
        <w:szCs w:val="12"/>
      </w:rPr>
      <w:t>In.Corp</w:t>
    </w:r>
    <w:proofErr w:type="spellEnd"/>
    <w:r>
      <w:rPr>
        <w:rFonts w:ascii="UHGWTG+ArialMT" w:hAnsi="UHGWTG+ArialMT" w:cs="UHGWTG+ArialMT"/>
        <w:color w:val="7F7F7F" w:themeColor="text1" w:themeTint="80"/>
        <w:sz w:val="12"/>
        <w:szCs w:val="12"/>
      </w:rPr>
      <w:t xml:space="preserve"> Advisory (AU) Pty Ltd. All Right Reserved.</w:t>
    </w:r>
  </w:p>
  <w:p w14:paraId="4E12990B" w14:textId="77777777" w:rsidR="002F29CA" w:rsidRDefault="00000000">
    <w:pPr>
      <w:pStyle w:val="aff0"/>
      <w:rPr>
        <w:color w:val="7F7F7F" w:themeColor="text1" w:themeTint="80"/>
      </w:rPr>
    </w:pPr>
    <w:r>
      <w:rPr>
        <w:rFonts w:ascii="UHGWTG+ArialMT" w:hAnsi="UHGWTG+ArialMT" w:cs="UHGWTG+ArialMT"/>
        <w:color w:val="7F7F7F" w:themeColor="text1" w:themeTint="80"/>
        <w:kern w:val="0"/>
        <w:sz w:val="12"/>
        <w:szCs w:val="12"/>
      </w:rPr>
      <w:t>This document is being furnished to you on a confidential basis and solely for your information.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8F92B" w14:textId="77777777" w:rsidR="00255429" w:rsidRDefault="00255429">
    <w:pPr>
      <w:pStyle w:val="af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387A" w14:textId="77777777" w:rsidR="00255429" w:rsidRDefault="00255429">
    <w:pPr>
      <w:pStyle w:val="af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A5FE3" w14:textId="77777777" w:rsidR="009F3A49" w:rsidRDefault="009F3A49">
      <w:r>
        <w:separator/>
      </w:r>
    </w:p>
  </w:footnote>
  <w:footnote w:type="continuationSeparator" w:id="0">
    <w:p w14:paraId="13D5D2AB" w14:textId="77777777" w:rsidR="009F3A49" w:rsidRDefault="009F3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B4F9" w14:textId="77777777" w:rsidR="005624B1" w:rsidRDefault="00000000">
    <w:pPr>
      <w:pStyle w:val="aff4"/>
    </w:pPr>
    <w:r>
      <w:rPr>
        <w:noProof/>
      </w:rPr>
      <w:drawing>
        <wp:anchor distT="0" distB="0" distL="114300" distR="114300" simplePos="0" relativeHeight="251658752" behindDoc="0" locked="0" layoutInCell="1" allowOverlap="1" wp14:anchorId="365C7D8D" wp14:editId="15495C92">
          <wp:simplePos x="0" y="0"/>
          <wp:positionH relativeFrom="margin">
            <wp:posOffset>8414385</wp:posOffset>
          </wp:positionH>
          <wp:positionV relativeFrom="paragraph">
            <wp:posOffset>10795</wp:posOffset>
          </wp:positionV>
          <wp:extent cx="1191600" cy="514800"/>
          <wp:effectExtent l="0" t="0" r="2540" b="6350"/>
          <wp:wrapNone/>
          <wp:docPr id="1863897572" name="Picture 186389757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97572" name="Picture 186389757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91600" cy="514800"/>
                  </a:xfrm>
                  <a:prstGeom prst="rect">
                    <a:avLst/>
                  </a:prstGeom>
                </pic:spPr>
              </pic:pic>
            </a:graphicData>
          </a:graphic>
          <wp14:sizeRelH relativeFrom="margin">
            <wp14:pctWidth>0</wp14:pctWidth>
          </wp14:sizeRelH>
          <wp14:sizeRelV relativeFrom="margin">
            <wp14:pctHeight>0</wp14:pctHeight>
          </wp14:sizeRelV>
        </wp:anchor>
      </w:drawing>
    </w:r>
  </w:p>
  <w:p w14:paraId="09F97473" w14:textId="77777777" w:rsidR="002F29CA" w:rsidRDefault="002F29CA">
    <w:pPr>
      <w:pStyle w:val="aff4"/>
    </w:pPr>
  </w:p>
  <w:p w14:paraId="41F517E6" w14:textId="77777777" w:rsidR="00796504" w:rsidRDefault="00796504" w:rsidP="002762F2">
    <w:pPr>
      <w:pStyle w:val="aff4"/>
    </w:pPr>
  </w:p>
  <w:p w14:paraId="72A2AE44" w14:textId="77777777" w:rsidR="00796504" w:rsidRDefault="00796504" w:rsidP="002762F2">
    <w:pPr>
      <w:pStyle w:val="aff4"/>
    </w:pPr>
  </w:p>
  <w:p w14:paraId="66044D21" w14:textId="77777777" w:rsidR="002F29CA" w:rsidRDefault="002762F2" w:rsidP="002762F2">
    <w:pPr>
      <w:pStyle w:val="aff4"/>
    </w:pPr>
    <w:r>
      <w:rPr>
        <w:noProof/>
      </w:rPr>
      <mc:AlternateContent>
        <mc:Choice Requires="wps">
          <w:drawing>
            <wp:anchor distT="0" distB="0" distL="114300" distR="114300" simplePos="0" relativeHeight="251656704" behindDoc="0" locked="0" layoutInCell="1" allowOverlap="1" wp14:anchorId="3A71186B" wp14:editId="1FC2905F">
              <wp:simplePos x="0" y="0"/>
              <wp:positionH relativeFrom="margin">
                <wp:posOffset>0</wp:posOffset>
              </wp:positionH>
              <wp:positionV relativeFrom="page">
                <wp:posOffset>1382395</wp:posOffset>
              </wp:positionV>
              <wp:extent cx="9572400" cy="18000"/>
              <wp:effectExtent l="12700" t="12700" r="16510" b="20320"/>
              <wp:wrapNone/>
              <wp:docPr id="1159143868" name="Straight Connector 8"/>
              <wp:cNvGraphicFramePr/>
              <a:graphic xmlns:a="http://schemas.openxmlformats.org/drawingml/2006/main">
                <a:graphicData uri="http://schemas.microsoft.com/office/word/2010/wordprocessingShape">
                  <wps:wsp>
                    <wps:cNvCnPr/>
                    <wps:spPr>
                      <a:xfrm>
                        <a:off x="0" y="0"/>
                        <a:ext cx="9572400" cy="1800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D920BA" id="Straight Connector 8"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108.85pt" to="753.75pt,110.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" strokecolor="#bfbfbf [2412]" strokeweight="1.5pt">
              <v:stroke joinstyle="miter"/>
              <w10:wrap anchorx="margin"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B5616" w14:textId="77777777" w:rsidR="00B9668C" w:rsidRDefault="00B9668C" w:rsidP="00682349">
    <w:pPr>
      <w:pStyle w:val="aff4"/>
      <w:tabs>
        <w:tab w:val="clear" w:pos="4513"/>
        <w:tab w:val="clear" w:pos="9026"/>
        <w:tab w:val="left" w:pos="3477"/>
      </w:tabs>
      <w:rPr>
        <w:lang w:val="en-US"/>
      </w:rPr>
    </w:pPr>
  </w:p>
  <w:p w14:paraId="3902543F" w14:textId="77777777" w:rsidR="00B9668C" w:rsidRDefault="00B9668C" w:rsidP="00682349">
    <w:pPr>
      <w:pStyle w:val="aff4"/>
      <w:tabs>
        <w:tab w:val="clear" w:pos="4513"/>
        <w:tab w:val="clear" w:pos="9026"/>
        <w:tab w:val="left" w:pos="3477"/>
      </w:tabs>
      <w:rPr>
        <w:lang w:val="en-US"/>
      </w:rPr>
    </w:pPr>
  </w:p>
  <w:p w14:paraId="2966CEF4" w14:textId="77777777" w:rsidR="00B9668C" w:rsidRDefault="00B9668C" w:rsidP="00682349">
    <w:pPr>
      <w:pStyle w:val="aff4"/>
      <w:tabs>
        <w:tab w:val="clear" w:pos="4513"/>
        <w:tab w:val="clear" w:pos="9026"/>
        <w:tab w:val="left" w:pos="3477"/>
      </w:tabs>
      <w:rPr>
        <w:lang w:val="en-US"/>
      </w:rPr>
    </w:pPr>
  </w:p>
  <w:p w14:paraId="681E26DA" w14:textId="77777777" w:rsidR="00B9668C" w:rsidRDefault="00B9668C" w:rsidP="00682349">
    <w:pPr>
      <w:pStyle w:val="aff4"/>
      <w:tabs>
        <w:tab w:val="clear" w:pos="4513"/>
        <w:tab w:val="clear" w:pos="9026"/>
        <w:tab w:val="left" w:pos="3477"/>
      </w:tabs>
      <w:rPr>
        <w:lang w:val="en-US"/>
      </w:rPr>
    </w:pPr>
  </w:p>
  <w:p w14:paraId="67C56C95" w14:textId="77777777" w:rsidR="00682349" w:rsidRPr="00A11E5A" w:rsidRDefault="00682349" w:rsidP="00682349">
    <w:pPr>
      <w:pStyle w:val="aff4"/>
      <w:tabs>
        <w:tab w:val="clear" w:pos="4513"/>
        <w:tab w:val="clear" w:pos="9026"/>
        <w:tab w:val="left" w:pos="3477"/>
      </w:tabs>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270A9" w14:textId="77777777" w:rsidR="00027418" w:rsidRDefault="00463426" w:rsidP="00682349">
    <w:pPr>
      <w:pStyle w:val="aff4"/>
      <w:tabs>
        <w:tab w:val="clear" w:pos="4513"/>
        <w:tab w:val="clear" w:pos="9026"/>
        <w:tab w:val="left" w:pos="3477"/>
      </w:tabs>
      <w:rPr>
        <w:lang w:val="en-US"/>
      </w:rPr>
    </w:pPr>
    <w:r>
      <w:rPr>
        <w:noProof/>
      </w:rPr>
      <w:drawing>
        <wp:anchor distT="0" distB="0" distL="114300" distR="114300" simplePos="0" relativeHeight="251660800" behindDoc="0" locked="0" layoutInCell="1" allowOverlap="1" wp14:anchorId="42B7352C" wp14:editId="097FBE5E">
          <wp:simplePos x="0" y="0"/>
          <wp:positionH relativeFrom="margin">
            <wp:posOffset>8414385</wp:posOffset>
          </wp:positionH>
          <wp:positionV relativeFrom="paragraph">
            <wp:posOffset>10795</wp:posOffset>
          </wp:positionV>
          <wp:extent cx="1191600" cy="514800"/>
          <wp:effectExtent l="0" t="0" r="2540" b="6350"/>
          <wp:wrapNone/>
          <wp:docPr id="1190225767" name="Picture 1190225767" descr="A white and red globe with a red circle&#10;&#10;AI-generated content may be incorrec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5767" name="Picture 1190225767" descr="A white and red globe with a red circle&#10;&#10;AI-generated content may be incorrect.">
                    <a:hlinkClick r:id="rId1"/>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91600" cy="514800"/>
                  </a:xfrm>
                  <a:prstGeom prst="rect">
                    <a:avLst/>
                  </a:prstGeom>
                </pic:spPr>
              </pic:pic>
            </a:graphicData>
          </a:graphic>
          <wp14:sizeRelH relativeFrom="margin">
            <wp14:pctWidth>0</wp14:pctWidth>
          </wp14:sizeRelH>
          <wp14:sizeRelV relativeFrom="margin">
            <wp14:pctHeight>0</wp14:pctHeight>
          </wp14:sizeRelV>
        </wp:anchor>
      </w:drawing>
    </w:r>
  </w:p>
  <w:p w14:paraId="46F8B7EB" w14:textId="77777777" w:rsidR="00027418" w:rsidRDefault="00027418" w:rsidP="00682349">
    <w:pPr>
      <w:pStyle w:val="aff4"/>
      <w:tabs>
        <w:tab w:val="clear" w:pos="4513"/>
        <w:tab w:val="clear" w:pos="9026"/>
        <w:tab w:val="left" w:pos="3477"/>
      </w:tabs>
      <w:rPr>
        <w:lang w:val="en-US"/>
      </w:rPr>
    </w:pPr>
  </w:p>
  <w:p w14:paraId="4EB498E0" w14:textId="77777777" w:rsidR="00027418" w:rsidRDefault="00027418" w:rsidP="00682349">
    <w:pPr>
      <w:pStyle w:val="aff4"/>
      <w:tabs>
        <w:tab w:val="clear" w:pos="4513"/>
        <w:tab w:val="clear" w:pos="9026"/>
        <w:tab w:val="left" w:pos="3477"/>
      </w:tabs>
      <w:rPr>
        <w:lang w:val="en-US"/>
      </w:rPr>
    </w:pPr>
  </w:p>
  <w:p w14:paraId="0159A671" w14:textId="77777777" w:rsidR="00441402" w:rsidRDefault="00441402" w:rsidP="00682349">
    <w:pPr>
      <w:pStyle w:val="aff4"/>
      <w:tabs>
        <w:tab w:val="clear" w:pos="4513"/>
        <w:tab w:val="clear" w:pos="9026"/>
        <w:tab w:val="left" w:pos="3477"/>
      </w:tabs>
      <w:rPr>
        <w:lang w:val="en-US"/>
      </w:rPr>
    </w:pPr>
  </w:p>
  <w:p w14:paraId="6752E117" w14:textId="77777777" w:rsidR="00027418" w:rsidRPr="00A11E5A" w:rsidRDefault="00027418" w:rsidP="00682349">
    <w:pPr>
      <w:pStyle w:val="aff4"/>
      <w:tabs>
        <w:tab w:val="clear" w:pos="4513"/>
        <w:tab w:val="clear" w:pos="9026"/>
        <w:tab w:val="left" w:pos="3477"/>
      </w:tabs>
      <w:rPr>
        <w:lang w:val="en-US"/>
      </w:rPr>
    </w:pPr>
    <w:r>
      <w:rPr>
        <w:noProof/>
      </w:rPr>
      <mc:AlternateContent>
        <mc:Choice Requires="wps">
          <w:drawing>
            <wp:anchor distT="0" distB="0" distL="114300" distR="114300" simplePos="0" relativeHeight="251659776" behindDoc="0" locked="0" layoutInCell="1" allowOverlap="1" wp14:anchorId="04B6C669" wp14:editId="72E66EB3">
              <wp:simplePos x="0" y="0"/>
              <wp:positionH relativeFrom="margin">
                <wp:align>left</wp:align>
              </wp:positionH>
              <wp:positionV relativeFrom="page">
                <wp:posOffset>1382395</wp:posOffset>
              </wp:positionV>
              <wp:extent cx="9572400" cy="18000"/>
              <wp:effectExtent l="12700" t="12700" r="16510" b="20320"/>
              <wp:wrapNone/>
              <wp:docPr id="818492403" name="Straight Connector 8"/>
              <wp:cNvGraphicFramePr/>
              <a:graphic xmlns:a="http://schemas.openxmlformats.org/drawingml/2006/main">
                <a:graphicData uri="http://schemas.microsoft.com/office/word/2010/wordprocessingShape">
                  <wps:wsp>
                    <wps:cNvCnPr/>
                    <wps:spPr>
                      <a:xfrm>
                        <a:off x="0" y="0"/>
                        <a:ext cx="9572400" cy="1800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E87A62" id="Straight Connector 8" o:spid="_x0000_s1026" style="position:absolute;z-index:25166284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 from="0,108.85pt" to="753.75pt,110.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" strokecolor="#bfbfbf [2412]" strokeweight="1.5pt">
              <v:stroke joinstyle="miter"/>
              <w10:wrap anchorx="margin" anchory="page"/>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6E7DC" w14:textId="77777777" w:rsidR="00255429" w:rsidRDefault="00255429">
    <w:pPr>
      <w:pStyle w:val="aff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4D12" w14:textId="77777777" w:rsidR="00C90F95" w:rsidRDefault="00C90F95" w:rsidP="00682349">
    <w:pPr>
      <w:pStyle w:val="aff4"/>
      <w:tabs>
        <w:tab w:val="clear" w:pos="4513"/>
        <w:tab w:val="clear" w:pos="9026"/>
        <w:tab w:val="left" w:pos="3477"/>
      </w:tabs>
      <w:rPr>
        <w:lang w:val="en-US"/>
      </w:rPr>
    </w:pPr>
    <w:r>
      <w:rPr>
        <w:noProof/>
      </w:rPr>
      <w:drawing>
        <wp:anchor distT="0" distB="0" distL="114300" distR="114300" simplePos="0" relativeHeight="251661824" behindDoc="0" locked="0" layoutInCell="1" allowOverlap="1" wp14:anchorId="0D31D0F3" wp14:editId="4B29C0C9">
          <wp:simplePos x="0" y="0"/>
          <wp:positionH relativeFrom="margin">
            <wp:posOffset>8414385</wp:posOffset>
          </wp:positionH>
          <wp:positionV relativeFrom="paragraph">
            <wp:posOffset>10795</wp:posOffset>
          </wp:positionV>
          <wp:extent cx="1191600" cy="514800"/>
          <wp:effectExtent l="0" t="0" r="2540" b="6350"/>
          <wp:wrapNone/>
          <wp:docPr id="1424562687" name="Picture 1424562687" descr="A white and red globe with a red circle&#10;&#10;AI-generated content may be incorrec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5767" name="Picture 1190225767" descr="A white and red globe with a red circle&#10;&#10;AI-generated content may be incorrect.">
                    <a:hlinkClick r:id="rId1"/>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91600" cy="514800"/>
                  </a:xfrm>
                  <a:prstGeom prst="rect">
                    <a:avLst/>
                  </a:prstGeom>
                </pic:spPr>
              </pic:pic>
            </a:graphicData>
          </a:graphic>
          <wp14:sizeRelH relativeFrom="margin">
            <wp14:pctWidth>0</wp14:pctWidth>
          </wp14:sizeRelH>
          <wp14:sizeRelV relativeFrom="margin">
            <wp14:pctHeight>0</wp14:pctHeight>
          </wp14:sizeRelV>
        </wp:anchor>
      </w:drawing>
    </w:r>
  </w:p>
  <w:p w14:paraId="2CF86802" w14:textId="77777777" w:rsidR="00C90F95" w:rsidRDefault="00C90F95" w:rsidP="00682349">
    <w:pPr>
      <w:pStyle w:val="aff4"/>
      <w:tabs>
        <w:tab w:val="clear" w:pos="4513"/>
        <w:tab w:val="clear" w:pos="9026"/>
        <w:tab w:val="left" w:pos="3477"/>
      </w:tabs>
      <w:rPr>
        <w:lang w:val="en-US"/>
      </w:rPr>
    </w:pPr>
  </w:p>
  <w:p w14:paraId="50BADE9B" w14:textId="77777777" w:rsidR="00C90F95" w:rsidRDefault="00C90F95" w:rsidP="00682349">
    <w:pPr>
      <w:pStyle w:val="aff4"/>
      <w:tabs>
        <w:tab w:val="clear" w:pos="4513"/>
        <w:tab w:val="clear" w:pos="9026"/>
        <w:tab w:val="left" w:pos="3477"/>
      </w:tabs>
      <w:rPr>
        <w:lang w:val="en-US"/>
      </w:rPr>
    </w:pPr>
  </w:p>
  <w:p w14:paraId="2BFABDE5" w14:textId="77777777" w:rsidR="00C90F95" w:rsidRDefault="00C90F95" w:rsidP="00682349">
    <w:pPr>
      <w:pStyle w:val="aff4"/>
      <w:tabs>
        <w:tab w:val="clear" w:pos="4513"/>
        <w:tab w:val="clear" w:pos="9026"/>
        <w:tab w:val="left" w:pos="3477"/>
      </w:tabs>
      <w:rPr>
        <w:lang w:val="en-US"/>
      </w:rPr>
    </w:pPr>
  </w:p>
  <w:p w14:paraId="4D53CF02" w14:textId="77777777" w:rsidR="00C90F95" w:rsidRPr="00A11E5A" w:rsidRDefault="00C90F95" w:rsidP="00682349">
    <w:pPr>
      <w:pStyle w:val="aff4"/>
      <w:tabs>
        <w:tab w:val="clear" w:pos="4513"/>
        <w:tab w:val="clear" w:pos="9026"/>
        <w:tab w:val="left" w:pos="3477"/>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left" w:pos="1492"/>
        </w:tabs>
        <w:ind w:left="1492"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209"/>
        </w:tabs>
        <w:ind w:left="1209"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926"/>
        </w:tabs>
        <w:ind w:left="926"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643"/>
        </w:tabs>
        <w:ind w:left="643"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1492"/>
        </w:tabs>
        <w:ind w:left="1492" w:hanging="360"/>
      </w:pPr>
      <w:rPr>
        <w:rFonts w:ascii="Symbol" w:hAnsi="Symbol"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209"/>
        </w:tabs>
        <w:ind w:left="1209" w:hanging="360"/>
      </w:pPr>
      <w:rPr>
        <w:rFonts w:ascii="Symbol" w:hAnsi="Symbol"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926"/>
        </w:tabs>
        <w:ind w:left="926" w:hanging="360"/>
      </w:pPr>
      <w:rPr>
        <w:rFonts w:ascii="Symbol" w:hAnsi="Symbol"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643"/>
        </w:tabs>
        <w:ind w:left="643"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10" w15:restartNumberingAfterBreak="0">
    <w:nsid w:val="16D40004"/>
    <w:multiLevelType w:val="multilevel"/>
    <w:tmpl w:val="16D400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80D6542"/>
    <w:multiLevelType w:val="multilevel"/>
    <w:tmpl w:val="180D6542"/>
    <w:lvl w:ilvl="0">
      <w:start w:val="1"/>
      <w:numFmt w:val="bullet"/>
      <w:lvlText w:val="•"/>
      <w:lvlJc w:val="left"/>
      <w:pPr>
        <w:tabs>
          <w:tab w:val="left" w:pos="720"/>
        </w:tabs>
        <w:ind w:left="720" w:hanging="360"/>
      </w:pPr>
      <w:rPr>
        <w:rFonts w:ascii="Roboto Black" w:hAnsi="Roboto Black" w:hint="default"/>
        <w:color w:val="BB2121"/>
        <w:w w:val="120"/>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2" w15:restartNumberingAfterBreak="0">
    <w:nsid w:val="374F09A5"/>
    <w:multiLevelType w:val="multilevel"/>
    <w:tmpl w:val="374F09A5"/>
    <w:lvl w:ilvl="0">
      <w:start w:val="1"/>
      <w:numFmt w:val="bullet"/>
      <w:lvlText w:val="•"/>
      <w:lvlJc w:val="left"/>
      <w:pPr>
        <w:ind w:left="720" w:hanging="360"/>
      </w:pPr>
      <w:rPr>
        <w:rFonts w:ascii="Roboto Black" w:hAnsi="Roboto Black" w:hint="default"/>
        <w:color w:val="BB2121"/>
        <w:w w:val="1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5671914"/>
    <w:multiLevelType w:val="multilevel"/>
    <w:tmpl w:val="5567191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15:restartNumberingAfterBreak="0">
    <w:nsid w:val="56ED7751"/>
    <w:multiLevelType w:val="multilevel"/>
    <w:tmpl w:val="56ED775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D2E7107"/>
    <w:multiLevelType w:val="multilevel"/>
    <w:tmpl w:val="5D2E71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13171BB"/>
    <w:multiLevelType w:val="multilevel"/>
    <w:tmpl w:val="613171BB"/>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6B712A1F"/>
    <w:multiLevelType w:val="multilevel"/>
    <w:tmpl w:val="6B712A1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E1E1EF3"/>
    <w:multiLevelType w:val="multilevel"/>
    <w:tmpl w:val="7E1E1EF3"/>
    <w:lvl w:ilvl="0">
      <w:start w:val="1"/>
      <w:numFmt w:val="decimal"/>
      <w:lvlText w:val="%1"/>
      <w:lvlJc w:val="left"/>
      <w:pPr>
        <w:ind w:left="360" w:hanging="360"/>
      </w:pPr>
      <w:rPr>
        <w:rFonts w:ascii="Arial" w:hAnsi="Arial" w:cs="Arial" w:hint="default"/>
        <w:sz w:val="16"/>
      </w:rPr>
    </w:lvl>
    <w:lvl w:ilvl="1">
      <w:start w:val="1"/>
      <w:numFmt w:val="decimal"/>
      <w:lvlText w:val="%1.%2"/>
      <w:lvlJc w:val="left"/>
      <w:pPr>
        <w:ind w:left="360" w:hanging="360"/>
      </w:pPr>
      <w:rPr>
        <w:rFonts w:ascii="Arial" w:hAnsi="Arial" w:cs="Arial" w:hint="default"/>
        <w:sz w:val="16"/>
      </w:rPr>
    </w:lvl>
    <w:lvl w:ilvl="2">
      <w:start w:val="1"/>
      <w:numFmt w:val="decimal"/>
      <w:lvlText w:val="%1.%2.%3"/>
      <w:lvlJc w:val="left"/>
      <w:pPr>
        <w:ind w:left="720" w:hanging="720"/>
      </w:pPr>
      <w:rPr>
        <w:rFonts w:ascii="Arial" w:hAnsi="Arial" w:cs="Arial" w:hint="default"/>
        <w:sz w:val="16"/>
      </w:rPr>
    </w:lvl>
    <w:lvl w:ilvl="3">
      <w:start w:val="1"/>
      <w:numFmt w:val="decimal"/>
      <w:lvlText w:val="%1.%2.%3.%4"/>
      <w:lvlJc w:val="left"/>
      <w:pPr>
        <w:ind w:left="720" w:hanging="720"/>
      </w:pPr>
      <w:rPr>
        <w:rFonts w:ascii="Arial" w:hAnsi="Arial" w:cs="Arial" w:hint="default"/>
        <w:sz w:val="16"/>
      </w:rPr>
    </w:lvl>
    <w:lvl w:ilvl="4">
      <w:start w:val="1"/>
      <w:numFmt w:val="decimal"/>
      <w:lvlText w:val="%1.%2.%3.%4.%5"/>
      <w:lvlJc w:val="left"/>
      <w:pPr>
        <w:ind w:left="720" w:hanging="720"/>
      </w:pPr>
      <w:rPr>
        <w:rFonts w:ascii="Arial" w:hAnsi="Arial" w:cs="Arial" w:hint="default"/>
        <w:sz w:val="16"/>
      </w:rPr>
    </w:lvl>
    <w:lvl w:ilvl="5">
      <w:start w:val="1"/>
      <w:numFmt w:val="decimal"/>
      <w:lvlText w:val="%1.%2.%3.%4.%5.%6"/>
      <w:lvlJc w:val="left"/>
      <w:pPr>
        <w:ind w:left="1080" w:hanging="1080"/>
      </w:pPr>
      <w:rPr>
        <w:rFonts w:ascii="Arial" w:hAnsi="Arial" w:cs="Arial" w:hint="default"/>
        <w:sz w:val="16"/>
      </w:rPr>
    </w:lvl>
    <w:lvl w:ilvl="6">
      <w:start w:val="1"/>
      <w:numFmt w:val="decimal"/>
      <w:lvlText w:val="%1.%2.%3.%4.%5.%6.%7"/>
      <w:lvlJc w:val="left"/>
      <w:pPr>
        <w:ind w:left="1080" w:hanging="1080"/>
      </w:pPr>
      <w:rPr>
        <w:rFonts w:ascii="Arial" w:hAnsi="Arial" w:cs="Arial" w:hint="default"/>
        <w:sz w:val="16"/>
      </w:rPr>
    </w:lvl>
    <w:lvl w:ilvl="7">
      <w:start w:val="1"/>
      <w:numFmt w:val="decimal"/>
      <w:lvlText w:val="%1.%2.%3.%4.%5.%6.%7.%8"/>
      <w:lvlJc w:val="left"/>
      <w:pPr>
        <w:ind w:left="1440" w:hanging="1440"/>
      </w:pPr>
      <w:rPr>
        <w:rFonts w:ascii="Arial" w:hAnsi="Arial" w:cs="Arial" w:hint="default"/>
        <w:sz w:val="16"/>
      </w:rPr>
    </w:lvl>
    <w:lvl w:ilvl="8">
      <w:start w:val="1"/>
      <w:numFmt w:val="decimal"/>
      <w:lvlText w:val="%1.%2.%3.%4.%5.%6.%7.%8.%9"/>
      <w:lvlJc w:val="left"/>
      <w:pPr>
        <w:ind w:left="1440" w:hanging="1440"/>
      </w:pPr>
      <w:rPr>
        <w:rFonts w:ascii="Arial" w:hAnsi="Arial" w:cs="Arial" w:hint="default"/>
        <w:sz w:val="16"/>
      </w:rPr>
    </w:lvl>
  </w:abstractNum>
  <w:num w:numId="1" w16cid:durableId="514534491">
    <w:abstractNumId w:val="9"/>
  </w:num>
  <w:num w:numId="2" w16cid:durableId="1616592174">
    <w:abstractNumId w:val="7"/>
  </w:num>
  <w:num w:numId="3" w16cid:durableId="1232933487">
    <w:abstractNumId w:val="6"/>
  </w:num>
  <w:num w:numId="4" w16cid:durableId="1397898059">
    <w:abstractNumId w:val="5"/>
  </w:num>
  <w:num w:numId="5" w16cid:durableId="776562100">
    <w:abstractNumId w:val="4"/>
  </w:num>
  <w:num w:numId="6" w16cid:durableId="781459638">
    <w:abstractNumId w:val="8"/>
  </w:num>
  <w:num w:numId="7" w16cid:durableId="700277905">
    <w:abstractNumId w:val="3"/>
  </w:num>
  <w:num w:numId="8" w16cid:durableId="455292085">
    <w:abstractNumId w:val="2"/>
  </w:num>
  <w:num w:numId="9" w16cid:durableId="1699550858">
    <w:abstractNumId w:val="1"/>
  </w:num>
  <w:num w:numId="10" w16cid:durableId="1888905120">
    <w:abstractNumId w:val="0"/>
  </w:num>
  <w:num w:numId="11" w16cid:durableId="1705279390">
    <w:abstractNumId w:val="12"/>
  </w:num>
  <w:num w:numId="12" w16cid:durableId="932082356">
    <w:abstractNumId w:val="11"/>
  </w:num>
  <w:num w:numId="13" w16cid:durableId="1454860030">
    <w:abstractNumId w:val="18"/>
  </w:num>
  <w:num w:numId="14" w16cid:durableId="767427600">
    <w:abstractNumId w:val="13"/>
  </w:num>
  <w:num w:numId="15" w16cid:durableId="1830554311">
    <w:abstractNumId w:val="15"/>
  </w:num>
  <w:num w:numId="16" w16cid:durableId="392630674">
    <w:abstractNumId w:val="10"/>
  </w:num>
  <w:num w:numId="17" w16cid:durableId="962230137">
    <w:abstractNumId w:val="16"/>
  </w:num>
  <w:num w:numId="18" w16cid:durableId="1191919404">
    <w:abstractNumId w:val="17"/>
  </w:num>
  <w:num w:numId="19" w16cid:durableId="15708503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7CB"/>
    <w:rsid w:val="CAFF701A"/>
    <w:rsid w:val="00000B3E"/>
    <w:rsid w:val="00001B61"/>
    <w:rsid w:val="00004C53"/>
    <w:rsid w:val="00005933"/>
    <w:rsid w:val="00005D61"/>
    <w:rsid w:val="0001035B"/>
    <w:rsid w:val="000130EE"/>
    <w:rsid w:val="0001760F"/>
    <w:rsid w:val="00022167"/>
    <w:rsid w:val="0002676C"/>
    <w:rsid w:val="00026E64"/>
    <w:rsid w:val="00027418"/>
    <w:rsid w:val="00031E60"/>
    <w:rsid w:val="000343CF"/>
    <w:rsid w:val="00034C36"/>
    <w:rsid w:val="000366D1"/>
    <w:rsid w:val="000366F3"/>
    <w:rsid w:val="000379D6"/>
    <w:rsid w:val="00040175"/>
    <w:rsid w:val="00040F3D"/>
    <w:rsid w:val="00043A57"/>
    <w:rsid w:val="0004504A"/>
    <w:rsid w:val="000504E3"/>
    <w:rsid w:val="000513B5"/>
    <w:rsid w:val="00052CEC"/>
    <w:rsid w:val="00052E98"/>
    <w:rsid w:val="00053D48"/>
    <w:rsid w:val="00055E35"/>
    <w:rsid w:val="00057071"/>
    <w:rsid w:val="000571A8"/>
    <w:rsid w:val="00060F98"/>
    <w:rsid w:val="000629BF"/>
    <w:rsid w:val="00062B94"/>
    <w:rsid w:val="00064FFE"/>
    <w:rsid w:val="00065E74"/>
    <w:rsid w:val="00067C18"/>
    <w:rsid w:val="00070E05"/>
    <w:rsid w:val="000720D5"/>
    <w:rsid w:val="000720D9"/>
    <w:rsid w:val="000733B2"/>
    <w:rsid w:val="000743A2"/>
    <w:rsid w:val="00075090"/>
    <w:rsid w:val="00076005"/>
    <w:rsid w:val="0007610C"/>
    <w:rsid w:val="00081045"/>
    <w:rsid w:val="000849B7"/>
    <w:rsid w:val="00090479"/>
    <w:rsid w:val="00092E55"/>
    <w:rsid w:val="000958D2"/>
    <w:rsid w:val="00096583"/>
    <w:rsid w:val="0009715E"/>
    <w:rsid w:val="000A053A"/>
    <w:rsid w:val="000A13C4"/>
    <w:rsid w:val="000A1476"/>
    <w:rsid w:val="000A4370"/>
    <w:rsid w:val="000A4D27"/>
    <w:rsid w:val="000A5140"/>
    <w:rsid w:val="000A5EB9"/>
    <w:rsid w:val="000B2A24"/>
    <w:rsid w:val="000B3343"/>
    <w:rsid w:val="000B366A"/>
    <w:rsid w:val="000B555F"/>
    <w:rsid w:val="000C0843"/>
    <w:rsid w:val="000C228A"/>
    <w:rsid w:val="000C7565"/>
    <w:rsid w:val="000C7C00"/>
    <w:rsid w:val="000D0873"/>
    <w:rsid w:val="000D1D5D"/>
    <w:rsid w:val="000D42F5"/>
    <w:rsid w:val="000D685E"/>
    <w:rsid w:val="000D7E3D"/>
    <w:rsid w:val="000E2D65"/>
    <w:rsid w:val="000E3A20"/>
    <w:rsid w:val="000E3CB5"/>
    <w:rsid w:val="000E5594"/>
    <w:rsid w:val="000E569D"/>
    <w:rsid w:val="000E7187"/>
    <w:rsid w:val="000E797A"/>
    <w:rsid w:val="000E7F39"/>
    <w:rsid w:val="000F0AEB"/>
    <w:rsid w:val="000F2B9D"/>
    <w:rsid w:val="000F4CBF"/>
    <w:rsid w:val="000F55D4"/>
    <w:rsid w:val="000F719D"/>
    <w:rsid w:val="00101C68"/>
    <w:rsid w:val="0010223D"/>
    <w:rsid w:val="00105165"/>
    <w:rsid w:val="00105645"/>
    <w:rsid w:val="00110A0E"/>
    <w:rsid w:val="00110FAA"/>
    <w:rsid w:val="00111B95"/>
    <w:rsid w:val="001139EF"/>
    <w:rsid w:val="00114780"/>
    <w:rsid w:val="00115A7C"/>
    <w:rsid w:val="00117DE4"/>
    <w:rsid w:val="0012271D"/>
    <w:rsid w:val="001241BA"/>
    <w:rsid w:val="001253CC"/>
    <w:rsid w:val="00130CB2"/>
    <w:rsid w:val="001325EE"/>
    <w:rsid w:val="00134078"/>
    <w:rsid w:val="00134378"/>
    <w:rsid w:val="00134A77"/>
    <w:rsid w:val="00134E0D"/>
    <w:rsid w:val="00135803"/>
    <w:rsid w:val="00135C66"/>
    <w:rsid w:val="00136C9E"/>
    <w:rsid w:val="001406E3"/>
    <w:rsid w:val="00144513"/>
    <w:rsid w:val="0014453C"/>
    <w:rsid w:val="00146D0C"/>
    <w:rsid w:val="00147EBE"/>
    <w:rsid w:val="00160110"/>
    <w:rsid w:val="00160B94"/>
    <w:rsid w:val="00160BAA"/>
    <w:rsid w:val="00161771"/>
    <w:rsid w:val="00161856"/>
    <w:rsid w:val="00164D25"/>
    <w:rsid w:val="001656FC"/>
    <w:rsid w:val="00165788"/>
    <w:rsid w:val="00170B25"/>
    <w:rsid w:val="001721C4"/>
    <w:rsid w:val="00174701"/>
    <w:rsid w:val="00181C7A"/>
    <w:rsid w:val="001835F6"/>
    <w:rsid w:val="00183F11"/>
    <w:rsid w:val="00185C33"/>
    <w:rsid w:val="00186CC6"/>
    <w:rsid w:val="0018728A"/>
    <w:rsid w:val="001915C3"/>
    <w:rsid w:val="00192436"/>
    <w:rsid w:val="00193261"/>
    <w:rsid w:val="0019546E"/>
    <w:rsid w:val="001961FA"/>
    <w:rsid w:val="00196D66"/>
    <w:rsid w:val="001A29D3"/>
    <w:rsid w:val="001A3C03"/>
    <w:rsid w:val="001B01C9"/>
    <w:rsid w:val="001B0713"/>
    <w:rsid w:val="001B1C87"/>
    <w:rsid w:val="001B38AD"/>
    <w:rsid w:val="001B5AD2"/>
    <w:rsid w:val="001B5E77"/>
    <w:rsid w:val="001B6510"/>
    <w:rsid w:val="001B6BBD"/>
    <w:rsid w:val="001B6E6A"/>
    <w:rsid w:val="001B77EF"/>
    <w:rsid w:val="001B7F19"/>
    <w:rsid w:val="001C0FB8"/>
    <w:rsid w:val="001C1D41"/>
    <w:rsid w:val="001C3C56"/>
    <w:rsid w:val="001C5C75"/>
    <w:rsid w:val="001C62C4"/>
    <w:rsid w:val="001C7469"/>
    <w:rsid w:val="001D201E"/>
    <w:rsid w:val="001D6DD3"/>
    <w:rsid w:val="001D6EF8"/>
    <w:rsid w:val="001D7F19"/>
    <w:rsid w:val="001E05F2"/>
    <w:rsid w:val="001E2889"/>
    <w:rsid w:val="001E5559"/>
    <w:rsid w:val="001E757E"/>
    <w:rsid w:val="001F0D27"/>
    <w:rsid w:val="001F0D52"/>
    <w:rsid w:val="001F0D96"/>
    <w:rsid w:val="001F2DA6"/>
    <w:rsid w:val="00205165"/>
    <w:rsid w:val="00205FD6"/>
    <w:rsid w:val="00207971"/>
    <w:rsid w:val="00207B91"/>
    <w:rsid w:val="00210254"/>
    <w:rsid w:val="00210AFB"/>
    <w:rsid w:val="00212276"/>
    <w:rsid w:val="00213D02"/>
    <w:rsid w:val="00213FBB"/>
    <w:rsid w:val="002149AF"/>
    <w:rsid w:val="00215255"/>
    <w:rsid w:val="0021527D"/>
    <w:rsid w:val="00215585"/>
    <w:rsid w:val="0021567F"/>
    <w:rsid w:val="002162E0"/>
    <w:rsid w:val="00216837"/>
    <w:rsid w:val="00221029"/>
    <w:rsid w:val="002216CD"/>
    <w:rsid w:val="00221A58"/>
    <w:rsid w:val="00224A40"/>
    <w:rsid w:val="00226EA2"/>
    <w:rsid w:val="00227429"/>
    <w:rsid w:val="00227918"/>
    <w:rsid w:val="002303EB"/>
    <w:rsid w:val="00231CE4"/>
    <w:rsid w:val="00233C10"/>
    <w:rsid w:val="00237E77"/>
    <w:rsid w:val="00240CDA"/>
    <w:rsid w:val="002440D1"/>
    <w:rsid w:val="00244922"/>
    <w:rsid w:val="00245AD7"/>
    <w:rsid w:val="002479B8"/>
    <w:rsid w:val="002503FB"/>
    <w:rsid w:val="00250EC5"/>
    <w:rsid w:val="00251E14"/>
    <w:rsid w:val="0025207E"/>
    <w:rsid w:val="00252EB9"/>
    <w:rsid w:val="00255429"/>
    <w:rsid w:val="00255467"/>
    <w:rsid w:val="002555E8"/>
    <w:rsid w:val="002558D3"/>
    <w:rsid w:val="00257FA5"/>
    <w:rsid w:val="002607B5"/>
    <w:rsid w:val="002656AB"/>
    <w:rsid w:val="00265767"/>
    <w:rsid w:val="00266256"/>
    <w:rsid w:val="002708A7"/>
    <w:rsid w:val="002712C0"/>
    <w:rsid w:val="002713A0"/>
    <w:rsid w:val="00271BD2"/>
    <w:rsid w:val="002721A7"/>
    <w:rsid w:val="00273304"/>
    <w:rsid w:val="002737A1"/>
    <w:rsid w:val="00274108"/>
    <w:rsid w:val="00275DAD"/>
    <w:rsid w:val="00275F54"/>
    <w:rsid w:val="002762F2"/>
    <w:rsid w:val="002828C5"/>
    <w:rsid w:val="002846AE"/>
    <w:rsid w:val="00284864"/>
    <w:rsid w:val="0028494C"/>
    <w:rsid w:val="0029031E"/>
    <w:rsid w:val="00290443"/>
    <w:rsid w:val="00291240"/>
    <w:rsid w:val="00291664"/>
    <w:rsid w:val="00291760"/>
    <w:rsid w:val="00294E94"/>
    <w:rsid w:val="00296412"/>
    <w:rsid w:val="0029747A"/>
    <w:rsid w:val="002A25D8"/>
    <w:rsid w:val="002A366E"/>
    <w:rsid w:val="002A5112"/>
    <w:rsid w:val="002A6175"/>
    <w:rsid w:val="002A67D3"/>
    <w:rsid w:val="002A69E6"/>
    <w:rsid w:val="002A7D0F"/>
    <w:rsid w:val="002B1EF1"/>
    <w:rsid w:val="002B1FB9"/>
    <w:rsid w:val="002B4968"/>
    <w:rsid w:val="002B4D62"/>
    <w:rsid w:val="002C0044"/>
    <w:rsid w:val="002C236D"/>
    <w:rsid w:val="002C2448"/>
    <w:rsid w:val="002C53DD"/>
    <w:rsid w:val="002C72FA"/>
    <w:rsid w:val="002D1311"/>
    <w:rsid w:val="002D1720"/>
    <w:rsid w:val="002D2428"/>
    <w:rsid w:val="002D3E8C"/>
    <w:rsid w:val="002D47CC"/>
    <w:rsid w:val="002E0245"/>
    <w:rsid w:val="002E1159"/>
    <w:rsid w:val="002E502E"/>
    <w:rsid w:val="002E6C60"/>
    <w:rsid w:val="002F1614"/>
    <w:rsid w:val="002F29CA"/>
    <w:rsid w:val="002F4519"/>
    <w:rsid w:val="002F4FAE"/>
    <w:rsid w:val="002F68E7"/>
    <w:rsid w:val="002F7D14"/>
    <w:rsid w:val="0030062F"/>
    <w:rsid w:val="003022D1"/>
    <w:rsid w:val="00303AA2"/>
    <w:rsid w:val="0030719D"/>
    <w:rsid w:val="003076F1"/>
    <w:rsid w:val="003077E3"/>
    <w:rsid w:val="00310A9F"/>
    <w:rsid w:val="00316159"/>
    <w:rsid w:val="003172D5"/>
    <w:rsid w:val="003201F4"/>
    <w:rsid w:val="00320546"/>
    <w:rsid w:val="00320DD0"/>
    <w:rsid w:val="00323C4B"/>
    <w:rsid w:val="00324078"/>
    <w:rsid w:val="00324088"/>
    <w:rsid w:val="00330F2B"/>
    <w:rsid w:val="00332C6C"/>
    <w:rsid w:val="0033549A"/>
    <w:rsid w:val="00337097"/>
    <w:rsid w:val="003412C2"/>
    <w:rsid w:val="00342EDC"/>
    <w:rsid w:val="00351D17"/>
    <w:rsid w:val="00353A85"/>
    <w:rsid w:val="003562AA"/>
    <w:rsid w:val="00361C63"/>
    <w:rsid w:val="003631A1"/>
    <w:rsid w:val="003666A7"/>
    <w:rsid w:val="003678FE"/>
    <w:rsid w:val="003704B1"/>
    <w:rsid w:val="00373B5B"/>
    <w:rsid w:val="0037641F"/>
    <w:rsid w:val="00376D7B"/>
    <w:rsid w:val="00382639"/>
    <w:rsid w:val="00383C2F"/>
    <w:rsid w:val="00383EDD"/>
    <w:rsid w:val="00390E26"/>
    <w:rsid w:val="003910BD"/>
    <w:rsid w:val="0039158A"/>
    <w:rsid w:val="00393EC9"/>
    <w:rsid w:val="0039447D"/>
    <w:rsid w:val="00394969"/>
    <w:rsid w:val="0039718F"/>
    <w:rsid w:val="003A073D"/>
    <w:rsid w:val="003A43A5"/>
    <w:rsid w:val="003B3E6C"/>
    <w:rsid w:val="003B3F94"/>
    <w:rsid w:val="003B515D"/>
    <w:rsid w:val="003C46C4"/>
    <w:rsid w:val="003C4D1C"/>
    <w:rsid w:val="003C5D1B"/>
    <w:rsid w:val="003C7047"/>
    <w:rsid w:val="003C7781"/>
    <w:rsid w:val="003D02B7"/>
    <w:rsid w:val="003D1430"/>
    <w:rsid w:val="003D33AA"/>
    <w:rsid w:val="003D3864"/>
    <w:rsid w:val="003D6283"/>
    <w:rsid w:val="003E196C"/>
    <w:rsid w:val="003E30B5"/>
    <w:rsid w:val="003E3579"/>
    <w:rsid w:val="003E3C39"/>
    <w:rsid w:val="003E4ADB"/>
    <w:rsid w:val="003E558F"/>
    <w:rsid w:val="003E7454"/>
    <w:rsid w:val="003F0BB4"/>
    <w:rsid w:val="003F2672"/>
    <w:rsid w:val="003F2DF3"/>
    <w:rsid w:val="003F5A50"/>
    <w:rsid w:val="003F7028"/>
    <w:rsid w:val="003F7730"/>
    <w:rsid w:val="003F7739"/>
    <w:rsid w:val="00400645"/>
    <w:rsid w:val="004016B6"/>
    <w:rsid w:val="00402753"/>
    <w:rsid w:val="004031C6"/>
    <w:rsid w:val="004034FF"/>
    <w:rsid w:val="00403805"/>
    <w:rsid w:val="00404BEA"/>
    <w:rsid w:val="004079E8"/>
    <w:rsid w:val="00414CEB"/>
    <w:rsid w:val="00421057"/>
    <w:rsid w:val="004223C5"/>
    <w:rsid w:val="00423330"/>
    <w:rsid w:val="00426F7E"/>
    <w:rsid w:val="00433625"/>
    <w:rsid w:val="00433F32"/>
    <w:rsid w:val="00434513"/>
    <w:rsid w:val="00434AA2"/>
    <w:rsid w:val="004352B0"/>
    <w:rsid w:val="0043536F"/>
    <w:rsid w:val="00441402"/>
    <w:rsid w:val="00443F5F"/>
    <w:rsid w:val="004458D4"/>
    <w:rsid w:val="004472D8"/>
    <w:rsid w:val="0045022B"/>
    <w:rsid w:val="00450ABC"/>
    <w:rsid w:val="004512B7"/>
    <w:rsid w:val="004527CD"/>
    <w:rsid w:val="00452C12"/>
    <w:rsid w:val="00454EDB"/>
    <w:rsid w:val="0045508D"/>
    <w:rsid w:val="00455244"/>
    <w:rsid w:val="00457861"/>
    <w:rsid w:val="00457A57"/>
    <w:rsid w:val="004621AD"/>
    <w:rsid w:val="00462821"/>
    <w:rsid w:val="00462AB7"/>
    <w:rsid w:val="00463426"/>
    <w:rsid w:val="004635AC"/>
    <w:rsid w:val="00463FF4"/>
    <w:rsid w:val="00464536"/>
    <w:rsid w:val="00466577"/>
    <w:rsid w:val="00467E84"/>
    <w:rsid w:val="00471E59"/>
    <w:rsid w:val="00472376"/>
    <w:rsid w:val="00475174"/>
    <w:rsid w:val="004766E9"/>
    <w:rsid w:val="00482275"/>
    <w:rsid w:val="00482B83"/>
    <w:rsid w:val="00490CAE"/>
    <w:rsid w:val="00490E5E"/>
    <w:rsid w:val="0049356E"/>
    <w:rsid w:val="0049518B"/>
    <w:rsid w:val="004A00C7"/>
    <w:rsid w:val="004A26CA"/>
    <w:rsid w:val="004A2AF1"/>
    <w:rsid w:val="004A4CB4"/>
    <w:rsid w:val="004A4E4C"/>
    <w:rsid w:val="004A5297"/>
    <w:rsid w:val="004A6FB8"/>
    <w:rsid w:val="004B2404"/>
    <w:rsid w:val="004B2405"/>
    <w:rsid w:val="004B36A2"/>
    <w:rsid w:val="004B646D"/>
    <w:rsid w:val="004C0F2B"/>
    <w:rsid w:val="004C7831"/>
    <w:rsid w:val="004D0323"/>
    <w:rsid w:val="004D0754"/>
    <w:rsid w:val="004D21B6"/>
    <w:rsid w:val="004D23E5"/>
    <w:rsid w:val="004D3F17"/>
    <w:rsid w:val="004D538C"/>
    <w:rsid w:val="004D5477"/>
    <w:rsid w:val="004D6C1E"/>
    <w:rsid w:val="004D7507"/>
    <w:rsid w:val="004E08B4"/>
    <w:rsid w:val="004E1F27"/>
    <w:rsid w:val="004E39AC"/>
    <w:rsid w:val="004F00BA"/>
    <w:rsid w:val="004F1651"/>
    <w:rsid w:val="004F2005"/>
    <w:rsid w:val="004F3646"/>
    <w:rsid w:val="004F3DD5"/>
    <w:rsid w:val="004F475B"/>
    <w:rsid w:val="004F551F"/>
    <w:rsid w:val="004F552C"/>
    <w:rsid w:val="004F7977"/>
    <w:rsid w:val="00500176"/>
    <w:rsid w:val="00501239"/>
    <w:rsid w:val="005016FC"/>
    <w:rsid w:val="00501B68"/>
    <w:rsid w:val="00501C4C"/>
    <w:rsid w:val="00502595"/>
    <w:rsid w:val="005048DF"/>
    <w:rsid w:val="00507956"/>
    <w:rsid w:val="00511E68"/>
    <w:rsid w:val="0051285F"/>
    <w:rsid w:val="00514E83"/>
    <w:rsid w:val="0051694C"/>
    <w:rsid w:val="005169A9"/>
    <w:rsid w:val="0052013D"/>
    <w:rsid w:val="0052048C"/>
    <w:rsid w:val="005206C7"/>
    <w:rsid w:val="00522026"/>
    <w:rsid w:val="005221E6"/>
    <w:rsid w:val="00522E7E"/>
    <w:rsid w:val="005241B2"/>
    <w:rsid w:val="005246B8"/>
    <w:rsid w:val="005251B6"/>
    <w:rsid w:val="0052698F"/>
    <w:rsid w:val="005269BD"/>
    <w:rsid w:val="005279A9"/>
    <w:rsid w:val="00530A7F"/>
    <w:rsid w:val="00531EB6"/>
    <w:rsid w:val="0053226C"/>
    <w:rsid w:val="0053414B"/>
    <w:rsid w:val="00534A96"/>
    <w:rsid w:val="0054258F"/>
    <w:rsid w:val="00542A8A"/>
    <w:rsid w:val="00543B89"/>
    <w:rsid w:val="00544122"/>
    <w:rsid w:val="00545E30"/>
    <w:rsid w:val="005477C7"/>
    <w:rsid w:val="00547C6F"/>
    <w:rsid w:val="0055256E"/>
    <w:rsid w:val="005544DC"/>
    <w:rsid w:val="00554BB8"/>
    <w:rsid w:val="00557A28"/>
    <w:rsid w:val="005607C6"/>
    <w:rsid w:val="005624B1"/>
    <w:rsid w:val="00562569"/>
    <w:rsid w:val="00562CC4"/>
    <w:rsid w:val="00563BBE"/>
    <w:rsid w:val="00564E3C"/>
    <w:rsid w:val="00566D06"/>
    <w:rsid w:val="00567927"/>
    <w:rsid w:val="0057016F"/>
    <w:rsid w:val="00571163"/>
    <w:rsid w:val="00572379"/>
    <w:rsid w:val="005729B6"/>
    <w:rsid w:val="0057473C"/>
    <w:rsid w:val="00575F47"/>
    <w:rsid w:val="005762FB"/>
    <w:rsid w:val="00576718"/>
    <w:rsid w:val="00580E13"/>
    <w:rsid w:val="0058113D"/>
    <w:rsid w:val="00581D11"/>
    <w:rsid w:val="00583162"/>
    <w:rsid w:val="00583B33"/>
    <w:rsid w:val="00583D35"/>
    <w:rsid w:val="00586A7E"/>
    <w:rsid w:val="0059138E"/>
    <w:rsid w:val="00591740"/>
    <w:rsid w:val="00593E18"/>
    <w:rsid w:val="005949E7"/>
    <w:rsid w:val="005967E5"/>
    <w:rsid w:val="005A027E"/>
    <w:rsid w:val="005A0591"/>
    <w:rsid w:val="005A0D6F"/>
    <w:rsid w:val="005A1125"/>
    <w:rsid w:val="005A4696"/>
    <w:rsid w:val="005A48E8"/>
    <w:rsid w:val="005A52B9"/>
    <w:rsid w:val="005A653B"/>
    <w:rsid w:val="005A73D9"/>
    <w:rsid w:val="005B2F87"/>
    <w:rsid w:val="005B3974"/>
    <w:rsid w:val="005B41AC"/>
    <w:rsid w:val="005C1E22"/>
    <w:rsid w:val="005C5404"/>
    <w:rsid w:val="005D0C75"/>
    <w:rsid w:val="005D1C53"/>
    <w:rsid w:val="005D68AB"/>
    <w:rsid w:val="005D7265"/>
    <w:rsid w:val="005E20CF"/>
    <w:rsid w:val="005E3D62"/>
    <w:rsid w:val="005E6365"/>
    <w:rsid w:val="005E6DD3"/>
    <w:rsid w:val="005F043B"/>
    <w:rsid w:val="005F0BAD"/>
    <w:rsid w:val="005F153F"/>
    <w:rsid w:val="005F1588"/>
    <w:rsid w:val="005F163B"/>
    <w:rsid w:val="005F37A5"/>
    <w:rsid w:val="005F6395"/>
    <w:rsid w:val="005F773B"/>
    <w:rsid w:val="00601026"/>
    <w:rsid w:val="00601A79"/>
    <w:rsid w:val="0060448D"/>
    <w:rsid w:val="006046E1"/>
    <w:rsid w:val="0060497A"/>
    <w:rsid w:val="00604A8D"/>
    <w:rsid w:val="00604B15"/>
    <w:rsid w:val="0060609A"/>
    <w:rsid w:val="006066D0"/>
    <w:rsid w:val="00610F69"/>
    <w:rsid w:val="0061121D"/>
    <w:rsid w:val="0061195E"/>
    <w:rsid w:val="00611ABD"/>
    <w:rsid w:val="00611CB0"/>
    <w:rsid w:val="006135DA"/>
    <w:rsid w:val="00613D27"/>
    <w:rsid w:val="00614ACF"/>
    <w:rsid w:val="00614CA6"/>
    <w:rsid w:val="00615A75"/>
    <w:rsid w:val="00616C7B"/>
    <w:rsid w:val="006172AF"/>
    <w:rsid w:val="00617800"/>
    <w:rsid w:val="00624A71"/>
    <w:rsid w:val="00627368"/>
    <w:rsid w:val="006300C6"/>
    <w:rsid w:val="00630393"/>
    <w:rsid w:val="00631D80"/>
    <w:rsid w:val="00632B93"/>
    <w:rsid w:val="0063409A"/>
    <w:rsid w:val="00634B35"/>
    <w:rsid w:val="00634D0B"/>
    <w:rsid w:val="00634E6F"/>
    <w:rsid w:val="00635092"/>
    <w:rsid w:val="006358BB"/>
    <w:rsid w:val="00640D41"/>
    <w:rsid w:val="00642A9B"/>
    <w:rsid w:val="006437A1"/>
    <w:rsid w:val="006438A4"/>
    <w:rsid w:val="006449AC"/>
    <w:rsid w:val="006501A5"/>
    <w:rsid w:val="006544C8"/>
    <w:rsid w:val="00654600"/>
    <w:rsid w:val="0065601B"/>
    <w:rsid w:val="00656FCB"/>
    <w:rsid w:val="006577CB"/>
    <w:rsid w:val="00660983"/>
    <w:rsid w:val="00661437"/>
    <w:rsid w:val="00661537"/>
    <w:rsid w:val="00661DCB"/>
    <w:rsid w:val="00661FFA"/>
    <w:rsid w:val="00663A17"/>
    <w:rsid w:val="00664EFE"/>
    <w:rsid w:val="006658F9"/>
    <w:rsid w:val="00666423"/>
    <w:rsid w:val="00667D41"/>
    <w:rsid w:val="00672D82"/>
    <w:rsid w:val="00672D9B"/>
    <w:rsid w:val="00673DC9"/>
    <w:rsid w:val="00674404"/>
    <w:rsid w:val="00674F5A"/>
    <w:rsid w:val="006757A7"/>
    <w:rsid w:val="006821C6"/>
    <w:rsid w:val="00682349"/>
    <w:rsid w:val="00682741"/>
    <w:rsid w:val="00683300"/>
    <w:rsid w:val="00684F15"/>
    <w:rsid w:val="00686478"/>
    <w:rsid w:val="00694A95"/>
    <w:rsid w:val="00695C35"/>
    <w:rsid w:val="00695FD5"/>
    <w:rsid w:val="006967CA"/>
    <w:rsid w:val="006A1BE9"/>
    <w:rsid w:val="006A5257"/>
    <w:rsid w:val="006A5C4B"/>
    <w:rsid w:val="006A63B6"/>
    <w:rsid w:val="006A6AD4"/>
    <w:rsid w:val="006B0566"/>
    <w:rsid w:val="006B1C56"/>
    <w:rsid w:val="006B1EE6"/>
    <w:rsid w:val="006B26DD"/>
    <w:rsid w:val="006B6325"/>
    <w:rsid w:val="006C0B81"/>
    <w:rsid w:val="006C2575"/>
    <w:rsid w:val="006C345C"/>
    <w:rsid w:val="006C7964"/>
    <w:rsid w:val="006D057E"/>
    <w:rsid w:val="006D0A02"/>
    <w:rsid w:val="006D1712"/>
    <w:rsid w:val="006D282B"/>
    <w:rsid w:val="006D35D2"/>
    <w:rsid w:val="006D4323"/>
    <w:rsid w:val="006E0F5D"/>
    <w:rsid w:val="006E27FA"/>
    <w:rsid w:val="006E3638"/>
    <w:rsid w:val="006E54A6"/>
    <w:rsid w:val="006E6CC5"/>
    <w:rsid w:val="006F0CF2"/>
    <w:rsid w:val="006F3260"/>
    <w:rsid w:val="006F4119"/>
    <w:rsid w:val="006F58A5"/>
    <w:rsid w:val="006F5B6E"/>
    <w:rsid w:val="006F760D"/>
    <w:rsid w:val="006F76B6"/>
    <w:rsid w:val="00700446"/>
    <w:rsid w:val="00700663"/>
    <w:rsid w:val="00702F8E"/>
    <w:rsid w:val="00703F61"/>
    <w:rsid w:val="0071067E"/>
    <w:rsid w:val="0071143F"/>
    <w:rsid w:val="00711BCA"/>
    <w:rsid w:val="00712408"/>
    <w:rsid w:val="0071307E"/>
    <w:rsid w:val="0071332C"/>
    <w:rsid w:val="00715412"/>
    <w:rsid w:val="0071688E"/>
    <w:rsid w:val="00717263"/>
    <w:rsid w:val="0071737F"/>
    <w:rsid w:val="007237C9"/>
    <w:rsid w:val="00723A41"/>
    <w:rsid w:val="007266F3"/>
    <w:rsid w:val="0072672E"/>
    <w:rsid w:val="0073012F"/>
    <w:rsid w:val="00730554"/>
    <w:rsid w:val="00731192"/>
    <w:rsid w:val="00731341"/>
    <w:rsid w:val="00733E9D"/>
    <w:rsid w:val="00734C62"/>
    <w:rsid w:val="00736DCE"/>
    <w:rsid w:val="00745377"/>
    <w:rsid w:val="0074625B"/>
    <w:rsid w:val="0074733F"/>
    <w:rsid w:val="0075209F"/>
    <w:rsid w:val="007528E2"/>
    <w:rsid w:val="00753989"/>
    <w:rsid w:val="00754786"/>
    <w:rsid w:val="0075538D"/>
    <w:rsid w:val="007609E7"/>
    <w:rsid w:val="007633AD"/>
    <w:rsid w:val="00763DFB"/>
    <w:rsid w:val="0076569A"/>
    <w:rsid w:val="007674F0"/>
    <w:rsid w:val="00767E21"/>
    <w:rsid w:val="00771A45"/>
    <w:rsid w:val="00772671"/>
    <w:rsid w:val="00774A5F"/>
    <w:rsid w:val="00774D2F"/>
    <w:rsid w:val="00775BB9"/>
    <w:rsid w:val="007760BA"/>
    <w:rsid w:val="007761A3"/>
    <w:rsid w:val="00780019"/>
    <w:rsid w:val="00781B75"/>
    <w:rsid w:val="00783154"/>
    <w:rsid w:val="00784D95"/>
    <w:rsid w:val="00784DE6"/>
    <w:rsid w:val="00785925"/>
    <w:rsid w:val="00785C93"/>
    <w:rsid w:val="00787BB0"/>
    <w:rsid w:val="007921F2"/>
    <w:rsid w:val="00792999"/>
    <w:rsid w:val="00793E1F"/>
    <w:rsid w:val="007943CC"/>
    <w:rsid w:val="00794EF8"/>
    <w:rsid w:val="00794FBB"/>
    <w:rsid w:val="00796504"/>
    <w:rsid w:val="007A0F42"/>
    <w:rsid w:val="007A2F95"/>
    <w:rsid w:val="007A3439"/>
    <w:rsid w:val="007A3BF4"/>
    <w:rsid w:val="007A3D2B"/>
    <w:rsid w:val="007A41E4"/>
    <w:rsid w:val="007A5077"/>
    <w:rsid w:val="007A726A"/>
    <w:rsid w:val="007A7568"/>
    <w:rsid w:val="007A7EB7"/>
    <w:rsid w:val="007B2608"/>
    <w:rsid w:val="007B360F"/>
    <w:rsid w:val="007B4C82"/>
    <w:rsid w:val="007B5805"/>
    <w:rsid w:val="007B7A44"/>
    <w:rsid w:val="007C2C9E"/>
    <w:rsid w:val="007C2ECC"/>
    <w:rsid w:val="007C477B"/>
    <w:rsid w:val="007C6A20"/>
    <w:rsid w:val="007D1941"/>
    <w:rsid w:val="007D1B0D"/>
    <w:rsid w:val="007D1B0F"/>
    <w:rsid w:val="007D245B"/>
    <w:rsid w:val="007D36FA"/>
    <w:rsid w:val="007D3B32"/>
    <w:rsid w:val="007E2142"/>
    <w:rsid w:val="007E2652"/>
    <w:rsid w:val="007E530F"/>
    <w:rsid w:val="007F17B2"/>
    <w:rsid w:val="007F1978"/>
    <w:rsid w:val="007F1C3F"/>
    <w:rsid w:val="007F2226"/>
    <w:rsid w:val="007F435D"/>
    <w:rsid w:val="007F717F"/>
    <w:rsid w:val="007F7782"/>
    <w:rsid w:val="00800721"/>
    <w:rsid w:val="00801BD8"/>
    <w:rsid w:val="00802860"/>
    <w:rsid w:val="0080393C"/>
    <w:rsid w:val="008044E3"/>
    <w:rsid w:val="008063E2"/>
    <w:rsid w:val="008065B2"/>
    <w:rsid w:val="00806F62"/>
    <w:rsid w:val="00807E45"/>
    <w:rsid w:val="008106C5"/>
    <w:rsid w:val="00811FEE"/>
    <w:rsid w:val="00812633"/>
    <w:rsid w:val="00812EA2"/>
    <w:rsid w:val="00813C62"/>
    <w:rsid w:val="00815242"/>
    <w:rsid w:val="00815C28"/>
    <w:rsid w:val="00815EE7"/>
    <w:rsid w:val="00816D86"/>
    <w:rsid w:val="008170DF"/>
    <w:rsid w:val="00823952"/>
    <w:rsid w:val="00824981"/>
    <w:rsid w:val="0082527F"/>
    <w:rsid w:val="008279BF"/>
    <w:rsid w:val="00827E5A"/>
    <w:rsid w:val="00830F36"/>
    <w:rsid w:val="00831960"/>
    <w:rsid w:val="00833090"/>
    <w:rsid w:val="00833AEE"/>
    <w:rsid w:val="00833DF9"/>
    <w:rsid w:val="008343C7"/>
    <w:rsid w:val="00835E5D"/>
    <w:rsid w:val="0083706D"/>
    <w:rsid w:val="00840FC0"/>
    <w:rsid w:val="0084184A"/>
    <w:rsid w:val="00841EF8"/>
    <w:rsid w:val="00843562"/>
    <w:rsid w:val="00844119"/>
    <w:rsid w:val="00844F64"/>
    <w:rsid w:val="0084508E"/>
    <w:rsid w:val="008500BF"/>
    <w:rsid w:val="00851E3B"/>
    <w:rsid w:val="00854D27"/>
    <w:rsid w:val="008557CB"/>
    <w:rsid w:val="008565AE"/>
    <w:rsid w:val="00857723"/>
    <w:rsid w:val="008601A0"/>
    <w:rsid w:val="00860725"/>
    <w:rsid w:val="00861FF5"/>
    <w:rsid w:val="008629DF"/>
    <w:rsid w:val="00862E65"/>
    <w:rsid w:val="008654A2"/>
    <w:rsid w:val="008675D8"/>
    <w:rsid w:val="00867747"/>
    <w:rsid w:val="008679DE"/>
    <w:rsid w:val="008713FD"/>
    <w:rsid w:val="00871B30"/>
    <w:rsid w:val="00871BC1"/>
    <w:rsid w:val="008739A1"/>
    <w:rsid w:val="00874EF0"/>
    <w:rsid w:val="00875337"/>
    <w:rsid w:val="00877A9E"/>
    <w:rsid w:val="0088175B"/>
    <w:rsid w:val="00881845"/>
    <w:rsid w:val="00884604"/>
    <w:rsid w:val="0088610A"/>
    <w:rsid w:val="00886417"/>
    <w:rsid w:val="00890508"/>
    <w:rsid w:val="00891014"/>
    <w:rsid w:val="0089148C"/>
    <w:rsid w:val="008916AC"/>
    <w:rsid w:val="00891ADD"/>
    <w:rsid w:val="0089218A"/>
    <w:rsid w:val="008928FC"/>
    <w:rsid w:val="008955BC"/>
    <w:rsid w:val="00895EC5"/>
    <w:rsid w:val="008A676B"/>
    <w:rsid w:val="008A694E"/>
    <w:rsid w:val="008B0DF2"/>
    <w:rsid w:val="008B1430"/>
    <w:rsid w:val="008B4FD8"/>
    <w:rsid w:val="008B6486"/>
    <w:rsid w:val="008B6958"/>
    <w:rsid w:val="008B75AF"/>
    <w:rsid w:val="008C02DE"/>
    <w:rsid w:val="008C262E"/>
    <w:rsid w:val="008C31E7"/>
    <w:rsid w:val="008C4141"/>
    <w:rsid w:val="008C6C02"/>
    <w:rsid w:val="008D07AE"/>
    <w:rsid w:val="008D0FE0"/>
    <w:rsid w:val="008D3285"/>
    <w:rsid w:val="008D357D"/>
    <w:rsid w:val="008D574F"/>
    <w:rsid w:val="008E024C"/>
    <w:rsid w:val="008E260B"/>
    <w:rsid w:val="008E369F"/>
    <w:rsid w:val="008E3E2B"/>
    <w:rsid w:val="008E46C5"/>
    <w:rsid w:val="008E4C8C"/>
    <w:rsid w:val="008E4DD4"/>
    <w:rsid w:val="008E7326"/>
    <w:rsid w:val="008E7495"/>
    <w:rsid w:val="008F15B6"/>
    <w:rsid w:val="008F1DFA"/>
    <w:rsid w:val="008F3591"/>
    <w:rsid w:val="008F3945"/>
    <w:rsid w:val="009016B6"/>
    <w:rsid w:val="009019E2"/>
    <w:rsid w:val="00902DEB"/>
    <w:rsid w:val="00903F65"/>
    <w:rsid w:val="0090423C"/>
    <w:rsid w:val="00905A9D"/>
    <w:rsid w:val="00906639"/>
    <w:rsid w:val="00906B3D"/>
    <w:rsid w:val="00906BF3"/>
    <w:rsid w:val="00906C95"/>
    <w:rsid w:val="00910EEB"/>
    <w:rsid w:val="009125FD"/>
    <w:rsid w:val="0091433C"/>
    <w:rsid w:val="00914CF9"/>
    <w:rsid w:val="00915A90"/>
    <w:rsid w:val="00915BD0"/>
    <w:rsid w:val="0091687E"/>
    <w:rsid w:val="00916CE5"/>
    <w:rsid w:val="00917B96"/>
    <w:rsid w:val="00920C36"/>
    <w:rsid w:val="00921576"/>
    <w:rsid w:val="009222E2"/>
    <w:rsid w:val="009223C3"/>
    <w:rsid w:val="009232BF"/>
    <w:rsid w:val="00924BC9"/>
    <w:rsid w:val="009257F5"/>
    <w:rsid w:val="00933E31"/>
    <w:rsid w:val="00933E9B"/>
    <w:rsid w:val="00935354"/>
    <w:rsid w:val="0093757A"/>
    <w:rsid w:val="00941430"/>
    <w:rsid w:val="009419D9"/>
    <w:rsid w:val="0094249E"/>
    <w:rsid w:val="00942C80"/>
    <w:rsid w:val="00947252"/>
    <w:rsid w:val="009478A4"/>
    <w:rsid w:val="009478C5"/>
    <w:rsid w:val="00953046"/>
    <w:rsid w:val="00954EBC"/>
    <w:rsid w:val="009625D7"/>
    <w:rsid w:val="0096638E"/>
    <w:rsid w:val="0096661B"/>
    <w:rsid w:val="0097070B"/>
    <w:rsid w:val="00972E40"/>
    <w:rsid w:val="00973FFD"/>
    <w:rsid w:val="009749BC"/>
    <w:rsid w:val="00974CCF"/>
    <w:rsid w:val="00974E61"/>
    <w:rsid w:val="00975780"/>
    <w:rsid w:val="009779AD"/>
    <w:rsid w:val="00983589"/>
    <w:rsid w:val="009835AF"/>
    <w:rsid w:val="00985001"/>
    <w:rsid w:val="00986210"/>
    <w:rsid w:val="00987920"/>
    <w:rsid w:val="009931A5"/>
    <w:rsid w:val="0099389F"/>
    <w:rsid w:val="00994270"/>
    <w:rsid w:val="00997568"/>
    <w:rsid w:val="009A3015"/>
    <w:rsid w:val="009A3C9D"/>
    <w:rsid w:val="009A4C26"/>
    <w:rsid w:val="009A63DC"/>
    <w:rsid w:val="009B082D"/>
    <w:rsid w:val="009B2D6E"/>
    <w:rsid w:val="009B68E4"/>
    <w:rsid w:val="009B773C"/>
    <w:rsid w:val="009C15E2"/>
    <w:rsid w:val="009C3BD1"/>
    <w:rsid w:val="009C55A5"/>
    <w:rsid w:val="009C5F08"/>
    <w:rsid w:val="009D13DB"/>
    <w:rsid w:val="009D1FE8"/>
    <w:rsid w:val="009D5CBC"/>
    <w:rsid w:val="009D6CAC"/>
    <w:rsid w:val="009D6FD0"/>
    <w:rsid w:val="009D6FE1"/>
    <w:rsid w:val="009E1AB4"/>
    <w:rsid w:val="009E1E4A"/>
    <w:rsid w:val="009E2251"/>
    <w:rsid w:val="009E3A6F"/>
    <w:rsid w:val="009E3B72"/>
    <w:rsid w:val="009E4657"/>
    <w:rsid w:val="009E6619"/>
    <w:rsid w:val="009E6FAA"/>
    <w:rsid w:val="009E780C"/>
    <w:rsid w:val="009F0812"/>
    <w:rsid w:val="009F0C3B"/>
    <w:rsid w:val="009F280A"/>
    <w:rsid w:val="009F3A49"/>
    <w:rsid w:val="009F4ABA"/>
    <w:rsid w:val="009F6568"/>
    <w:rsid w:val="009F6881"/>
    <w:rsid w:val="00A01FE2"/>
    <w:rsid w:val="00A10AA9"/>
    <w:rsid w:val="00A1119E"/>
    <w:rsid w:val="00A11E5A"/>
    <w:rsid w:val="00A14E42"/>
    <w:rsid w:val="00A14F01"/>
    <w:rsid w:val="00A15F32"/>
    <w:rsid w:val="00A16BC8"/>
    <w:rsid w:val="00A20C84"/>
    <w:rsid w:val="00A212BE"/>
    <w:rsid w:val="00A25F9B"/>
    <w:rsid w:val="00A31813"/>
    <w:rsid w:val="00A3255F"/>
    <w:rsid w:val="00A32FAE"/>
    <w:rsid w:val="00A33333"/>
    <w:rsid w:val="00A33527"/>
    <w:rsid w:val="00A35DE0"/>
    <w:rsid w:val="00A35E04"/>
    <w:rsid w:val="00A36267"/>
    <w:rsid w:val="00A36F7E"/>
    <w:rsid w:val="00A41209"/>
    <w:rsid w:val="00A425B0"/>
    <w:rsid w:val="00A446AF"/>
    <w:rsid w:val="00A46801"/>
    <w:rsid w:val="00A46C4F"/>
    <w:rsid w:val="00A50FDA"/>
    <w:rsid w:val="00A51908"/>
    <w:rsid w:val="00A51CA1"/>
    <w:rsid w:val="00A550B1"/>
    <w:rsid w:val="00A553CF"/>
    <w:rsid w:val="00A553E9"/>
    <w:rsid w:val="00A60EC9"/>
    <w:rsid w:val="00A62514"/>
    <w:rsid w:val="00A62749"/>
    <w:rsid w:val="00A65107"/>
    <w:rsid w:val="00A656AF"/>
    <w:rsid w:val="00A657F0"/>
    <w:rsid w:val="00A65A9F"/>
    <w:rsid w:val="00A67987"/>
    <w:rsid w:val="00A706E9"/>
    <w:rsid w:val="00A73245"/>
    <w:rsid w:val="00A7611A"/>
    <w:rsid w:val="00A8548F"/>
    <w:rsid w:val="00A906B3"/>
    <w:rsid w:val="00A90E2E"/>
    <w:rsid w:val="00A91DA8"/>
    <w:rsid w:val="00A94423"/>
    <w:rsid w:val="00A94AB6"/>
    <w:rsid w:val="00A95B4B"/>
    <w:rsid w:val="00A96CE3"/>
    <w:rsid w:val="00A9743E"/>
    <w:rsid w:val="00A979B2"/>
    <w:rsid w:val="00AA1955"/>
    <w:rsid w:val="00AA19EE"/>
    <w:rsid w:val="00AA3D87"/>
    <w:rsid w:val="00AA52A7"/>
    <w:rsid w:val="00AA7D01"/>
    <w:rsid w:val="00AB4098"/>
    <w:rsid w:val="00AB5B11"/>
    <w:rsid w:val="00AB6F74"/>
    <w:rsid w:val="00AC157A"/>
    <w:rsid w:val="00AC18FB"/>
    <w:rsid w:val="00AC2DE8"/>
    <w:rsid w:val="00AC549F"/>
    <w:rsid w:val="00AC5997"/>
    <w:rsid w:val="00AD0495"/>
    <w:rsid w:val="00AD4766"/>
    <w:rsid w:val="00AE0391"/>
    <w:rsid w:val="00AE03EF"/>
    <w:rsid w:val="00AE23E8"/>
    <w:rsid w:val="00AE56DC"/>
    <w:rsid w:val="00AE7E67"/>
    <w:rsid w:val="00AF19B0"/>
    <w:rsid w:val="00AF2BF1"/>
    <w:rsid w:val="00AF40C0"/>
    <w:rsid w:val="00AF4BF5"/>
    <w:rsid w:val="00AF533B"/>
    <w:rsid w:val="00B02DA0"/>
    <w:rsid w:val="00B0341A"/>
    <w:rsid w:val="00B05172"/>
    <w:rsid w:val="00B06687"/>
    <w:rsid w:val="00B07437"/>
    <w:rsid w:val="00B10FAD"/>
    <w:rsid w:val="00B1114E"/>
    <w:rsid w:val="00B11EAB"/>
    <w:rsid w:val="00B13122"/>
    <w:rsid w:val="00B14412"/>
    <w:rsid w:val="00B14E67"/>
    <w:rsid w:val="00B14EBA"/>
    <w:rsid w:val="00B16B89"/>
    <w:rsid w:val="00B17847"/>
    <w:rsid w:val="00B23089"/>
    <w:rsid w:val="00B23892"/>
    <w:rsid w:val="00B35677"/>
    <w:rsid w:val="00B36CCF"/>
    <w:rsid w:val="00B40047"/>
    <w:rsid w:val="00B419BE"/>
    <w:rsid w:val="00B43643"/>
    <w:rsid w:val="00B44C46"/>
    <w:rsid w:val="00B44C6F"/>
    <w:rsid w:val="00B45B05"/>
    <w:rsid w:val="00B4707C"/>
    <w:rsid w:val="00B543E7"/>
    <w:rsid w:val="00B55444"/>
    <w:rsid w:val="00B56D37"/>
    <w:rsid w:val="00B57547"/>
    <w:rsid w:val="00B57605"/>
    <w:rsid w:val="00B57B54"/>
    <w:rsid w:val="00B63A9F"/>
    <w:rsid w:val="00B65CB9"/>
    <w:rsid w:val="00B67D70"/>
    <w:rsid w:val="00B67E0E"/>
    <w:rsid w:val="00B709D2"/>
    <w:rsid w:val="00B7438B"/>
    <w:rsid w:val="00B744CE"/>
    <w:rsid w:val="00B77148"/>
    <w:rsid w:val="00B80319"/>
    <w:rsid w:val="00B8038D"/>
    <w:rsid w:val="00B8271D"/>
    <w:rsid w:val="00B8321E"/>
    <w:rsid w:val="00B83557"/>
    <w:rsid w:val="00B841B2"/>
    <w:rsid w:val="00B855FE"/>
    <w:rsid w:val="00B864D9"/>
    <w:rsid w:val="00B873A0"/>
    <w:rsid w:val="00B87760"/>
    <w:rsid w:val="00B92F20"/>
    <w:rsid w:val="00B9605B"/>
    <w:rsid w:val="00B9668C"/>
    <w:rsid w:val="00BA0330"/>
    <w:rsid w:val="00BA0D10"/>
    <w:rsid w:val="00BA0F0B"/>
    <w:rsid w:val="00BA2653"/>
    <w:rsid w:val="00BA3B53"/>
    <w:rsid w:val="00BA4270"/>
    <w:rsid w:val="00BA4694"/>
    <w:rsid w:val="00BA7251"/>
    <w:rsid w:val="00BA74AE"/>
    <w:rsid w:val="00BA74F8"/>
    <w:rsid w:val="00BA7A79"/>
    <w:rsid w:val="00BB2B72"/>
    <w:rsid w:val="00BB33A7"/>
    <w:rsid w:val="00BB34B9"/>
    <w:rsid w:val="00BB3884"/>
    <w:rsid w:val="00BB453B"/>
    <w:rsid w:val="00BB4B02"/>
    <w:rsid w:val="00BB4BB6"/>
    <w:rsid w:val="00BB6059"/>
    <w:rsid w:val="00BC0BA4"/>
    <w:rsid w:val="00BC30D5"/>
    <w:rsid w:val="00BC5557"/>
    <w:rsid w:val="00BC6A31"/>
    <w:rsid w:val="00BC6E61"/>
    <w:rsid w:val="00BC75A6"/>
    <w:rsid w:val="00BD13BD"/>
    <w:rsid w:val="00BD1746"/>
    <w:rsid w:val="00BD4A33"/>
    <w:rsid w:val="00BD4C43"/>
    <w:rsid w:val="00BD5588"/>
    <w:rsid w:val="00BD577A"/>
    <w:rsid w:val="00BD6C7F"/>
    <w:rsid w:val="00BD6F10"/>
    <w:rsid w:val="00BE20B9"/>
    <w:rsid w:val="00BE38BE"/>
    <w:rsid w:val="00BE59B2"/>
    <w:rsid w:val="00BE5D7B"/>
    <w:rsid w:val="00BF01AB"/>
    <w:rsid w:val="00BF0C11"/>
    <w:rsid w:val="00BF0D43"/>
    <w:rsid w:val="00BF0EF8"/>
    <w:rsid w:val="00BF21F8"/>
    <w:rsid w:val="00BF266D"/>
    <w:rsid w:val="00BF3729"/>
    <w:rsid w:val="00BF46AB"/>
    <w:rsid w:val="00C00DFA"/>
    <w:rsid w:val="00C00FAA"/>
    <w:rsid w:val="00C02501"/>
    <w:rsid w:val="00C04E6A"/>
    <w:rsid w:val="00C06DEB"/>
    <w:rsid w:val="00C10CB6"/>
    <w:rsid w:val="00C11C63"/>
    <w:rsid w:val="00C12E15"/>
    <w:rsid w:val="00C17FBE"/>
    <w:rsid w:val="00C20415"/>
    <w:rsid w:val="00C20D30"/>
    <w:rsid w:val="00C2134E"/>
    <w:rsid w:val="00C21543"/>
    <w:rsid w:val="00C21BF3"/>
    <w:rsid w:val="00C239B8"/>
    <w:rsid w:val="00C23ED1"/>
    <w:rsid w:val="00C24FB0"/>
    <w:rsid w:val="00C25538"/>
    <w:rsid w:val="00C268E4"/>
    <w:rsid w:val="00C31852"/>
    <w:rsid w:val="00C34A1C"/>
    <w:rsid w:val="00C3557A"/>
    <w:rsid w:val="00C3596F"/>
    <w:rsid w:val="00C40265"/>
    <w:rsid w:val="00C40DD8"/>
    <w:rsid w:val="00C41310"/>
    <w:rsid w:val="00C414E9"/>
    <w:rsid w:val="00C4168E"/>
    <w:rsid w:val="00C444FA"/>
    <w:rsid w:val="00C452BD"/>
    <w:rsid w:val="00C45735"/>
    <w:rsid w:val="00C50A6B"/>
    <w:rsid w:val="00C50FCD"/>
    <w:rsid w:val="00C51027"/>
    <w:rsid w:val="00C51267"/>
    <w:rsid w:val="00C52FC7"/>
    <w:rsid w:val="00C52FEB"/>
    <w:rsid w:val="00C55C85"/>
    <w:rsid w:val="00C55C88"/>
    <w:rsid w:val="00C56E12"/>
    <w:rsid w:val="00C57260"/>
    <w:rsid w:val="00C573C9"/>
    <w:rsid w:val="00C60437"/>
    <w:rsid w:val="00C617AF"/>
    <w:rsid w:val="00C62973"/>
    <w:rsid w:val="00C67670"/>
    <w:rsid w:val="00C762A7"/>
    <w:rsid w:val="00C805B0"/>
    <w:rsid w:val="00C81FF7"/>
    <w:rsid w:val="00C826B3"/>
    <w:rsid w:val="00C82F71"/>
    <w:rsid w:val="00C832D6"/>
    <w:rsid w:val="00C83CA6"/>
    <w:rsid w:val="00C84207"/>
    <w:rsid w:val="00C86212"/>
    <w:rsid w:val="00C875DB"/>
    <w:rsid w:val="00C90F95"/>
    <w:rsid w:val="00C92D6A"/>
    <w:rsid w:val="00C939BC"/>
    <w:rsid w:val="00C94EA7"/>
    <w:rsid w:val="00C95089"/>
    <w:rsid w:val="00C96341"/>
    <w:rsid w:val="00CA0C69"/>
    <w:rsid w:val="00CA15A7"/>
    <w:rsid w:val="00CA26F3"/>
    <w:rsid w:val="00CA3050"/>
    <w:rsid w:val="00CA4469"/>
    <w:rsid w:val="00CA5448"/>
    <w:rsid w:val="00CA74BB"/>
    <w:rsid w:val="00CA7C75"/>
    <w:rsid w:val="00CB014F"/>
    <w:rsid w:val="00CB0B0C"/>
    <w:rsid w:val="00CB124C"/>
    <w:rsid w:val="00CB3BD9"/>
    <w:rsid w:val="00CB4EB3"/>
    <w:rsid w:val="00CB53C2"/>
    <w:rsid w:val="00CB7E8A"/>
    <w:rsid w:val="00CC216F"/>
    <w:rsid w:val="00CC3ACE"/>
    <w:rsid w:val="00CC4ABB"/>
    <w:rsid w:val="00CC6599"/>
    <w:rsid w:val="00CD0E31"/>
    <w:rsid w:val="00CD31EB"/>
    <w:rsid w:val="00CD5328"/>
    <w:rsid w:val="00CD73A9"/>
    <w:rsid w:val="00CD7DE2"/>
    <w:rsid w:val="00CE336A"/>
    <w:rsid w:val="00CE4652"/>
    <w:rsid w:val="00CE496A"/>
    <w:rsid w:val="00CE72C7"/>
    <w:rsid w:val="00CE7773"/>
    <w:rsid w:val="00CE7A7B"/>
    <w:rsid w:val="00CE7F00"/>
    <w:rsid w:val="00CF1311"/>
    <w:rsid w:val="00CF1348"/>
    <w:rsid w:val="00CF300A"/>
    <w:rsid w:val="00CF42EB"/>
    <w:rsid w:val="00CF5473"/>
    <w:rsid w:val="00D02BE3"/>
    <w:rsid w:val="00D02F5F"/>
    <w:rsid w:val="00D03306"/>
    <w:rsid w:val="00D03963"/>
    <w:rsid w:val="00D04912"/>
    <w:rsid w:val="00D04C3E"/>
    <w:rsid w:val="00D05B2E"/>
    <w:rsid w:val="00D0629C"/>
    <w:rsid w:val="00D06992"/>
    <w:rsid w:val="00D07966"/>
    <w:rsid w:val="00D10230"/>
    <w:rsid w:val="00D10EC1"/>
    <w:rsid w:val="00D110DB"/>
    <w:rsid w:val="00D1301D"/>
    <w:rsid w:val="00D211CA"/>
    <w:rsid w:val="00D226AE"/>
    <w:rsid w:val="00D238AB"/>
    <w:rsid w:val="00D24CD8"/>
    <w:rsid w:val="00D266C0"/>
    <w:rsid w:val="00D303C0"/>
    <w:rsid w:val="00D3069A"/>
    <w:rsid w:val="00D30B84"/>
    <w:rsid w:val="00D30E64"/>
    <w:rsid w:val="00D31C47"/>
    <w:rsid w:val="00D32080"/>
    <w:rsid w:val="00D327E4"/>
    <w:rsid w:val="00D33676"/>
    <w:rsid w:val="00D3381E"/>
    <w:rsid w:val="00D34680"/>
    <w:rsid w:val="00D363AB"/>
    <w:rsid w:val="00D373A4"/>
    <w:rsid w:val="00D37E53"/>
    <w:rsid w:val="00D40663"/>
    <w:rsid w:val="00D4240A"/>
    <w:rsid w:val="00D4458F"/>
    <w:rsid w:val="00D461D1"/>
    <w:rsid w:val="00D46C31"/>
    <w:rsid w:val="00D535FC"/>
    <w:rsid w:val="00D538DA"/>
    <w:rsid w:val="00D53B25"/>
    <w:rsid w:val="00D57E02"/>
    <w:rsid w:val="00D60649"/>
    <w:rsid w:val="00D608D7"/>
    <w:rsid w:val="00D63CC7"/>
    <w:rsid w:val="00D6458F"/>
    <w:rsid w:val="00D65313"/>
    <w:rsid w:val="00D6793B"/>
    <w:rsid w:val="00D70E0D"/>
    <w:rsid w:val="00D72066"/>
    <w:rsid w:val="00D7539C"/>
    <w:rsid w:val="00D76CB3"/>
    <w:rsid w:val="00D76F15"/>
    <w:rsid w:val="00D77F96"/>
    <w:rsid w:val="00D81AB1"/>
    <w:rsid w:val="00D8348C"/>
    <w:rsid w:val="00D84A35"/>
    <w:rsid w:val="00D859A6"/>
    <w:rsid w:val="00D865E7"/>
    <w:rsid w:val="00D86A39"/>
    <w:rsid w:val="00D912C6"/>
    <w:rsid w:val="00D93742"/>
    <w:rsid w:val="00D96966"/>
    <w:rsid w:val="00D96978"/>
    <w:rsid w:val="00D978A6"/>
    <w:rsid w:val="00DA30CA"/>
    <w:rsid w:val="00DA5258"/>
    <w:rsid w:val="00DA7C0C"/>
    <w:rsid w:val="00DB008F"/>
    <w:rsid w:val="00DB0CA3"/>
    <w:rsid w:val="00DB3C28"/>
    <w:rsid w:val="00DB5944"/>
    <w:rsid w:val="00DC02C4"/>
    <w:rsid w:val="00DC1106"/>
    <w:rsid w:val="00DC2C02"/>
    <w:rsid w:val="00DC2C59"/>
    <w:rsid w:val="00DC6107"/>
    <w:rsid w:val="00DC7CDD"/>
    <w:rsid w:val="00DD3E2B"/>
    <w:rsid w:val="00DD4A28"/>
    <w:rsid w:val="00DD4B51"/>
    <w:rsid w:val="00DD536E"/>
    <w:rsid w:val="00DD5D35"/>
    <w:rsid w:val="00DD5DD6"/>
    <w:rsid w:val="00DD6D73"/>
    <w:rsid w:val="00DD6FB0"/>
    <w:rsid w:val="00DE38F5"/>
    <w:rsid w:val="00DE3A27"/>
    <w:rsid w:val="00DE418D"/>
    <w:rsid w:val="00DE41AD"/>
    <w:rsid w:val="00DF23F5"/>
    <w:rsid w:val="00DF280A"/>
    <w:rsid w:val="00DF2A4D"/>
    <w:rsid w:val="00DF4162"/>
    <w:rsid w:val="00DF69A2"/>
    <w:rsid w:val="00E0041A"/>
    <w:rsid w:val="00E02567"/>
    <w:rsid w:val="00E03805"/>
    <w:rsid w:val="00E04681"/>
    <w:rsid w:val="00E04699"/>
    <w:rsid w:val="00E0551B"/>
    <w:rsid w:val="00E10598"/>
    <w:rsid w:val="00E116C4"/>
    <w:rsid w:val="00E1457B"/>
    <w:rsid w:val="00E152F8"/>
    <w:rsid w:val="00E1693B"/>
    <w:rsid w:val="00E200C6"/>
    <w:rsid w:val="00E21CD9"/>
    <w:rsid w:val="00E22FEC"/>
    <w:rsid w:val="00E25C94"/>
    <w:rsid w:val="00E264B7"/>
    <w:rsid w:val="00E27A34"/>
    <w:rsid w:val="00E30301"/>
    <w:rsid w:val="00E317FF"/>
    <w:rsid w:val="00E32066"/>
    <w:rsid w:val="00E3345A"/>
    <w:rsid w:val="00E36778"/>
    <w:rsid w:val="00E367BA"/>
    <w:rsid w:val="00E37852"/>
    <w:rsid w:val="00E40249"/>
    <w:rsid w:val="00E428C0"/>
    <w:rsid w:val="00E43BC2"/>
    <w:rsid w:val="00E44BE4"/>
    <w:rsid w:val="00E45BE6"/>
    <w:rsid w:val="00E52BE7"/>
    <w:rsid w:val="00E53D0A"/>
    <w:rsid w:val="00E554B1"/>
    <w:rsid w:val="00E5616E"/>
    <w:rsid w:val="00E65969"/>
    <w:rsid w:val="00E65B9B"/>
    <w:rsid w:val="00E664AC"/>
    <w:rsid w:val="00E66955"/>
    <w:rsid w:val="00E70D0E"/>
    <w:rsid w:val="00E70D76"/>
    <w:rsid w:val="00E73D90"/>
    <w:rsid w:val="00E76206"/>
    <w:rsid w:val="00E7677C"/>
    <w:rsid w:val="00E778FB"/>
    <w:rsid w:val="00E80379"/>
    <w:rsid w:val="00E810B1"/>
    <w:rsid w:val="00E818AA"/>
    <w:rsid w:val="00E81AB5"/>
    <w:rsid w:val="00E8730F"/>
    <w:rsid w:val="00E9043F"/>
    <w:rsid w:val="00E9353C"/>
    <w:rsid w:val="00E938EF"/>
    <w:rsid w:val="00E94A8B"/>
    <w:rsid w:val="00E94E3F"/>
    <w:rsid w:val="00E978D6"/>
    <w:rsid w:val="00EA01FB"/>
    <w:rsid w:val="00EA09FB"/>
    <w:rsid w:val="00EA0D63"/>
    <w:rsid w:val="00EA2C16"/>
    <w:rsid w:val="00EA4E36"/>
    <w:rsid w:val="00EA70B5"/>
    <w:rsid w:val="00EB0114"/>
    <w:rsid w:val="00EB0A04"/>
    <w:rsid w:val="00EB0BAE"/>
    <w:rsid w:val="00EB203B"/>
    <w:rsid w:val="00EB25B3"/>
    <w:rsid w:val="00EB2E89"/>
    <w:rsid w:val="00EB74EE"/>
    <w:rsid w:val="00EC19D7"/>
    <w:rsid w:val="00EC22C5"/>
    <w:rsid w:val="00EC28E5"/>
    <w:rsid w:val="00EC3B0B"/>
    <w:rsid w:val="00EC4E31"/>
    <w:rsid w:val="00EC6240"/>
    <w:rsid w:val="00EC6B39"/>
    <w:rsid w:val="00EC7459"/>
    <w:rsid w:val="00EC7C08"/>
    <w:rsid w:val="00ED0544"/>
    <w:rsid w:val="00ED0D07"/>
    <w:rsid w:val="00ED19F1"/>
    <w:rsid w:val="00ED2687"/>
    <w:rsid w:val="00ED2A5D"/>
    <w:rsid w:val="00ED2FA7"/>
    <w:rsid w:val="00ED3F18"/>
    <w:rsid w:val="00ED55D9"/>
    <w:rsid w:val="00EE024B"/>
    <w:rsid w:val="00EE17BA"/>
    <w:rsid w:val="00EE2ED8"/>
    <w:rsid w:val="00EE3306"/>
    <w:rsid w:val="00EE3AFD"/>
    <w:rsid w:val="00EE4786"/>
    <w:rsid w:val="00EE5BE7"/>
    <w:rsid w:val="00EE64BD"/>
    <w:rsid w:val="00EE757D"/>
    <w:rsid w:val="00EF4BFC"/>
    <w:rsid w:val="00EF4CED"/>
    <w:rsid w:val="00EF57B5"/>
    <w:rsid w:val="00EF608E"/>
    <w:rsid w:val="00F007D4"/>
    <w:rsid w:val="00F01BEA"/>
    <w:rsid w:val="00F03BC1"/>
    <w:rsid w:val="00F03EE9"/>
    <w:rsid w:val="00F05A25"/>
    <w:rsid w:val="00F0760E"/>
    <w:rsid w:val="00F1196A"/>
    <w:rsid w:val="00F126D9"/>
    <w:rsid w:val="00F13FDB"/>
    <w:rsid w:val="00F140B2"/>
    <w:rsid w:val="00F1548D"/>
    <w:rsid w:val="00F15C33"/>
    <w:rsid w:val="00F16F17"/>
    <w:rsid w:val="00F22277"/>
    <w:rsid w:val="00F24779"/>
    <w:rsid w:val="00F24D0A"/>
    <w:rsid w:val="00F25163"/>
    <w:rsid w:val="00F25EEB"/>
    <w:rsid w:val="00F26776"/>
    <w:rsid w:val="00F3097A"/>
    <w:rsid w:val="00F32F5A"/>
    <w:rsid w:val="00F33076"/>
    <w:rsid w:val="00F360F7"/>
    <w:rsid w:val="00F364A0"/>
    <w:rsid w:val="00F3725B"/>
    <w:rsid w:val="00F43656"/>
    <w:rsid w:val="00F4404C"/>
    <w:rsid w:val="00F4411A"/>
    <w:rsid w:val="00F441BF"/>
    <w:rsid w:val="00F44AB3"/>
    <w:rsid w:val="00F44CAE"/>
    <w:rsid w:val="00F45B8C"/>
    <w:rsid w:val="00F51424"/>
    <w:rsid w:val="00F51BB6"/>
    <w:rsid w:val="00F535A8"/>
    <w:rsid w:val="00F54157"/>
    <w:rsid w:val="00F545DC"/>
    <w:rsid w:val="00F577F9"/>
    <w:rsid w:val="00F60121"/>
    <w:rsid w:val="00F60236"/>
    <w:rsid w:val="00F619DA"/>
    <w:rsid w:val="00F627B0"/>
    <w:rsid w:val="00F62EF9"/>
    <w:rsid w:val="00F63A53"/>
    <w:rsid w:val="00F63C89"/>
    <w:rsid w:val="00F65537"/>
    <w:rsid w:val="00F660B6"/>
    <w:rsid w:val="00F6671C"/>
    <w:rsid w:val="00F6682A"/>
    <w:rsid w:val="00F6715F"/>
    <w:rsid w:val="00F72859"/>
    <w:rsid w:val="00F7293A"/>
    <w:rsid w:val="00F7318D"/>
    <w:rsid w:val="00F75419"/>
    <w:rsid w:val="00F777DB"/>
    <w:rsid w:val="00F7786D"/>
    <w:rsid w:val="00F8143D"/>
    <w:rsid w:val="00F818C8"/>
    <w:rsid w:val="00F837B0"/>
    <w:rsid w:val="00F83ABE"/>
    <w:rsid w:val="00F84030"/>
    <w:rsid w:val="00F84E63"/>
    <w:rsid w:val="00F84EFB"/>
    <w:rsid w:val="00F869A9"/>
    <w:rsid w:val="00F87DF4"/>
    <w:rsid w:val="00F92DA5"/>
    <w:rsid w:val="00F92E50"/>
    <w:rsid w:val="00F937E1"/>
    <w:rsid w:val="00F954C3"/>
    <w:rsid w:val="00F96268"/>
    <w:rsid w:val="00FA0B3A"/>
    <w:rsid w:val="00FA235D"/>
    <w:rsid w:val="00FA481E"/>
    <w:rsid w:val="00FA7EE6"/>
    <w:rsid w:val="00FB0524"/>
    <w:rsid w:val="00FB0758"/>
    <w:rsid w:val="00FB18A2"/>
    <w:rsid w:val="00FB6CE4"/>
    <w:rsid w:val="00FC0066"/>
    <w:rsid w:val="00FC03A6"/>
    <w:rsid w:val="00FC2747"/>
    <w:rsid w:val="00FC3433"/>
    <w:rsid w:val="00FC38C0"/>
    <w:rsid w:val="00FC398A"/>
    <w:rsid w:val="00FC39F0"/>
    <w:rsid w:val="00FC4050"/>
    <w:rsid w:val="00FC7EF3"/>
    <w:rsid w:val="00FD4567"/>
    <w:rsid w:val="00FE2599"/>
    <w:rsid w:val="00FE3681"/>
    <w:rsid w:val="00FE3970"/>
    <w:rsid w:val="00FE4EF0"/>
    <w:rsid w:val="00FE7F80"/>
    <w:rsid w:val="00FF0686"/>
    <w:rsid w:val="00FF1275"/>
    <w:rsid w:val="00FF2AA9"/>
    <w:rsid w:val="00FF32EB"/>
    <w:rsid w:val="00FF51C3"/>
    <w:rsid w:val="00FF589D"/>
    <w:rsid w:val="00FF5F52"/>
    <w:rsid w:val="00FF60F8"/>
    <w:rsid w:val="00FF6C7A"/>
    <w:rsid w:val="00FF71F1"/>
    <w:rsid w:val="025FD642"/>
    <w:rsid w:val="03B138F2"/>
    <w:rsid w:val="03B2A033"/>
    <w:rsid w:val="0A73F345"/>
    <w:rsid w:val="0B104754"/>
    <w:rsid w:val="0E05B84C"/>
    <w:rsid w:val="0ED241EF"/>
    <w:rsid w:val="0FC4C84F"/>
    <w:rsid w:val="0FD3F8E6"/>
    <w:rsid w:val="11CD69FE"/>
    <w:rsid w:val="1230590B"/>
    <w:rsid w:val="130285DB"/>
    <w:rsid w:val="14F7FCC2"/>
    <w:rsid w:val="176DFCE4"/>
    <w:rsid w:val="196B91FA"/>
    <w:rsid w:val="1AD61907"/>
    <w:rsid w:val="1F6443D9"/>
    <w:rsid w:val="203553B7"/>
    <w:rsid w:val="21E68CAC"/>
    <w:rsid w:val="22323C7A"/>
    <w:rsid w:val="23D2D80A"/>
    <w:rsid w:val="2648400D"/>
    <w:rsid w:val="267AC85C"/>
    <w:rsid w:val="271CBE67"/>
    <w:rsid w:val="27446356"/>
    <w:rsid w:val="274881BC"/>
    <w:rsid w:val="286510C9"/>
    <w:rsid w:val="29EF784A"/>
    <w:rsid w:val="2BC7A5DA"/>
    <w:rsid w:val="2C8D6AB7"/>
    <w:rsid w:val="2DF02925"/>
    <w:rsid w:val="2E63BFAE"/>
    <w:rsid w:val="2E917C52"/>
    <w:rsid w:val="2FAFFCB0"/>
    <w:rsid w:val="30C4DE29"/>
    <w:rsid w:val="3157CE53"/>
    <w:rsid w:val="34434645"/>
    <w:rsid w:val="34C70A4F"/>
    <w:rsid w:val="370EF587"/>
    <w:rsid w:val="37383046"/>
    <w:rsid w:val="38E954E1"/>
    <w:rsid w:val="3904EFA0"/>
    <w:rsid w:val="3A317AB9"/>
    <w:rsid w:val="3A55219A"/>
    <w:rsid w:val="3B639970"/>
    <w:rsid w:val="3D87415D"/>
    <w:rsid w:val="3D933B20"/>
    <w:rsid w:val="3DDBD1E0"/>
    <w:rsid w:val="3DE0516B"/>
    <w:rsid w:val="3E1EEC55"/>
    <w:rsid w:val="3E4867BA"/>
    <w:rsid w:val="3EC5693D"/>
    <w:rsid w:val="3EF0E959"/>
    <w:rsid w:val="3FAC9CC6"/>
    <w:rsid w:val="402491CB"/>
    <w:rsid w:val="412B397E"/>
    <w:rsid w:val="43752B2A"/>
    <w:rsid w:val="439E7221"/>
    <w:rsid w:val="44B1BE33"/>
    <w:rsid w:val="44EA9CD8"/>
    <w:rsid w:val="45875DDF"/>
    <w:rsid w:val="471315D4"/>
    <w:rsid w:val="4780550B"/>
    <w:rsid w:val="48736BAF"/>
    <w:rsid w:val="49E112AF"/>
    <w:rsid w:val="4ABC8865"/>
    <w:rsid w:val="4B97FA86"/>
    <w:rsid w:val="4D389FED"/>
    <w:rsid w:val="4D4DA98B"/>
    <w:rsid w:val="4E61AC0B"/>
    <w:rsid w:val="4F834CD2"/>
    <w:rsid w:val="4FE1C03C"/>
    <w:rsid w:val="507A1647"/>
    <w:rsid w:val="511F7A42"/>
    <w:rsid w:val="539CF90A"/>
    <w:rsid w:val="557EEC39"/>
    <w:rsid w:val="564C389C"/>
    <w:rsid w:val="57E4D1A8"/>
    <w:rsid w:val="58C12313"/>
    <w:rsid w:val="5B63A867"/>
    <w:rsid w:val="5C415D1D"/>
    <w:rsid w:val="5E4253D0"/>
    <w:rsid w:val="5E740D12"/>
    <w:rsid w:val="5E7969E7"/>
    <w:rsid w:val="5F88B328"/>
    <w:rsid w:val="61F73099"/>
    <w:rsid w:val="62FC3474"/>
    <w:rsid w:val="6328CA4F"/>
    <w:rsid w:val="63302C04"/>
    <w:rsid w:val="63CC695E"/>
    <w:rsid w:val="64BC0C0E"/>
    <w:rsid w:val="6531EA0F"/>
    <w:rsid w:val="65471EB2"/>
    <w:rsid w:val="656839BF"/>
    <w:rsid w:val="661E78B3"/>
    <w:rsid w:val="673824D1"/>
    <w:rsid w:val="691E8D0C"/>
    <w:rsid w:val="6944C4E2"/>
    <w:rsid w:val="6A60734D"/>
    <w:rsid w:val="6B3CC5D9"/>
    <w:rsid w:val="6E0FEE5B"/>
    <w:rsid w:val="7023FE57"/>
    <w:rsid w:val="7117EC02"/>
    <w:rsid w:val="7127A3AE"/>
    <w:rsid w:val="7234A67B"/>
    <w:rsid w:val="728B24D7"/>
    <w:rsid w:val="7445BFAC"/>
    <w:rsid w:val="757C411E"/>
    <w:rsid w:val="780A72B1"/>
    <w:rsid w:val="79C88D65"/>
    <w:rsid w:val="7C2FF51A"/>
    <w:rsid w:val="7C701447"/>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A6D23D8"/>
  <w15:docId w15:val="{DCF5D108-DBE8-6848-B6C2-523F5BD2E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0062F"/>
    <w:rPr>
      <w:rFonts w:ascii="宋体" w:hAnsi="宋体" w:cs="宋体"/>
      <w:sz w:val="24"/>
      <w:szCs w:val="24"/>
      <w:lang w:val="en-US"/>
    </w:rPr>
  </w:style>
  <w:style w:type="paragraph" w:styleId="1">
    <w:name w:val="heading 1"/>
    <w:basedOn w:val="a1"/>
    <w:next w:val="a1"/>
    <w:link w:val="10"/>
    <w:uiPriority w:val="9"/>
    <w:qFormat/>
    <w:pPr>
      <w:keepNext/>
      <w:keepLines/>
      <w:spacing w:before="360" w:after="120"/>
      <w:outlineLvl w:val="0"/>
    </w:pPr>
    <w:rPr>
      <w:rFonts w:ascii="Roboto Black" w:eastAsiaTheme="majorEastAsia" w:hAnsi="Roboto Black" w:cstheme="majorBidi"/>
      <w:caps/>
      <w:color w:val="BB2121"/>
      <w:kern w:val="2"/>
      <w:sz w:val="28"/>
      <w:szCs w:val="32"/>
      <w:lang w:val="en-SG"/>
      <w14:textFill>
        <w14:solidFill>
          <w14:srgbClr w14:val="BB2121">
            <w14:lumMod w14:val="75000"/>
            <w14:lumOff w14:val="25000"/>
          </w14:srgbClr>
        </w14:solidFill>
      </w14:textFill>
      <w14:ligatures w14:val="standardContextual"/>
    </w:rPr>
  </w:style>
  <w:style w:type="paragraph" w:styleId="21">
    <w:name w:val="heading 2"/>
    <w:basedOn w:val="a1"/>
    <w:next w:val="a1"/>
    <w:link w:val="22"/>
    <w:uiPriority w:val="9"/>
    <w:unhideWhenUsed/>
    <w:qFormat/>
    <w:pPr>
      <w:keepNext/>
      <w:keepLines/>
      <w:spacing w:before="40" w:line="259" w:lineRule="auto"/>
      <w:outlineLvl w:val="1"/>
    </w:pPr>
    <w:rPr>
      <w:rFonts w:ascii="Roboto" w:eastAsiaTheme="majorEastAsia" w:hAnsi="Roboto" w:cstheme="majorBidi"/>
      <w:b/>
      <w:color w:val="BB2121"/>
      <w:kern w:val="2"/>
      <w:szCs w:val="26"/>
      <w:lang w:val="en-SG"/>
      <w14:textFill>
        <w14:solidFill>
          <w14:srgbClr w14:val="BB2121">
            <w14:lumMod w14:val="75000"/>
            <w14:lumOff w14:val="25000"/>
          </w14:srgbClr>
        </w14:solidFill>
      </w14:textFill>
      <w14:ligatures w14:val="standardContextual"/>
    </w:rPr>
  </w:style>
  <w:style w:type="paragraph" w:styleId="31">
    <w:name w:val="heading 3"/>
    <w:basedOn w:val="a1"/>
    <w:next w:val="a1"/>
    <w:link w:val="32"/>
    <w:uiPriority w:val="9"/>
    <w:unhideWhenUsed/>
    <w:qFormat/>
    <w:pPr>
      <w:keepNext/>
      <w:keepLines/>
      <w:spacing w:before="40" w:line="259" w:lineRule="auto"/>
      <w:outlineLvl w:val="2"/>
    </w:pPr>
    <w:rPr>
      <w:rFonts w:ascii="Roboto" w:eastAsiaTheme="majorEastAsia" w:hAnsi="Roboto" w:cstheme="majorBidi"/>
      <w:color w:val="7F7F7F" w:themeColor="text1" w:themeTint="80"/>
      <w:kern w:val="2"/>
      <w:sz w:val="22"/>
      <w:lang w:val="en-SG"/>
      <w14:ligatures w14:val="standardContextual"/>
    </w:rPr>
  </w:style>
  <w:style w:type="paragraph" w:styleId="41">
    <w:name w:val="heading 4"/>
    <w:basedOn w:val="a1"/>
    <w:next w:val="a1"/>
    <w:link w:val="42"/>
    <w:uiPriority w:val="9"/>
    <w:unhideWhenUsed/>
    <w:qFormat/>
    <w:pPr>
      <w:keepNext/>
      <w:keepLines/>
      <w:spacing w:before="40" w:line="259" w:lineRule="auto"/>
      <w:outlineLvl w:val="3"/>
    </w:pPr>
    <w:rPr>
      <w:rFonts w:ascii="Roboto" w:eastAsiaTheme="majorEastAsia" w:hAnsi="Roboto" w:cstheme="majorBidi"/>
      <w:b/>
      <w:i/>
      <w:iCs/>
      <w:color w:val="FFFFFF" w:themeColor="background1"/>
      <w:kern w:val="2"/>
      <w:sz w:val="22"/>
      <w:szCs w:val="22"/>
      <w:lang w:val="en-SG"/>
      <w14:textFill>
        <w14:solidFill>
          <w14:schemeClr w14:val="bg1">
            <w14:lumMod w14:val="50000"/>
            <w14:lumMod w14:val="75000"/>
            <w14:lumOff w14:val="25000"/>
          </w14:schemeClr>
        </w14:solidFill>
      </w14:textFill>
      <w14:ligatures w14:val="standardContextual"/>
    </w:rPr>
  </w:style>
  <w:style w:type="paragraph" w:styleId="51">
    <w:name w:val="heading 5"/>
    <w:basedOn w:val="a1"/>
    <w:next w:val="a1"/>
    <w:link w:val="52"/>
    <w:uiPriority w:val="9"/>
    <w:unhideWhenUsed/>
    <w:qFormat/>
    <w:pPr>
      <w:keepNext/>
      <w:keepLines/>
      <w:spacing w:before="40" w:line="259" w:lineRule="auto"/>
      <w:outlineLvl w:val="4"/>
    </w:pPr>
    <w:rPr>
      <w:rFonts w:ascii="Roboto" w:eastAsiaTheme="majorEastAsia" w:hAnsi="Roboto" w:cstheme="majorBidi"/>
      <w:b/>
      <w:color w:val="2F465A"/>
      <w:kern w:val="2"/>
      <w:sz w:val="22"/>
      <w:szCs w:val="22"/>
      <w:lang w:val="en-SG"/>
      <w14:textFill>
        <w14:solidFill>
          <w14:srgbClr w14:val="2F465A">
            <w14:lumMod w14:val="75000"/>
            <w14:lumOff w14:val="25000"/>
          </w14:srgbClr>
        </w14:solidFill>
      </w14:textFill>
      <w14:ligatures w14:val="standardContextual"/>
    </w:rPr>
  </w:style>
  <w:style w:type="paragraph" w:styleId="6">
    <w:name w:val="heading 6"/>
    <w:basedOn w:val="a1"/>
    <w:next w:val="a1"/>
    <w:link w:val="60"/>
    <w:uiPriority w:val="9"/>
    <w:unhideWhenUsed/>
    <w:qFormat/>
    <w:pPr>
      <w:keepNext/>
      <w:keepLines/>
      <w:spacing w:before="40" w:line="259" w:lineRule="auto"/>
      <w:outlineLvl w:val="5"/>
    </w:pPr>
    <w:rPr>
      <w:rFonts w:ascii="Roboto" w:eastAsiaTheme="majorEastAsia" w:hAnsi="Roboto" w:cstheme="majorBidi"/>
      <w:color w:val="2F465A"/>
      <w:kern w:val="2"/>
      <w:sz w:val="22"/>
      <w:szCs w:val="22"/>
      <w:lang w:val="en-SG"/>
      <w14:textFill>
        <w14:solidFill>
          <w14:srgbClr w14:val="2F465A">
            <w14:lumMod w14:val="75000"/>
            <w14:lumOff w14:val="25000"/>
          </w14:srgbClr>
        </w14:solidFill>
      </w14:textFill>
      <w14:ligatures w14:val="standardContextual"/>
    </w:rPr>
  </w:style>
  <w:style w:type="paragraph" w:styleId="7">
    <w:name w:val="heading 7"/>
    <w:basedOn w:val="a1"/>
    <w:next w:val="a1"/>
    <w:link w:val="70"/>
    <w:uiPriority w:val="9"/>
    <w:unhideWhenUsed/>
    <w:qFormat/>
    <w:pPr>
      <w:keepNext/>
      <w:keepLines/>
      <w:spacing w:before="40" w:line="259" w:lineRule="auto"/>
      <w:outlineLvl w:val="6"/>
    </w:pPr>
    <w:rPr>
      <w:rFonts w:ascii="Roboto" w:eastAsiaTheme="majorEastAsia" w:hAnsi="Roboto" w:cstheme="majorBidi"/>
      <w:i/>
      <w:iCs/>
      <w:color w:val="FFFFFF" w:themeColor="background1"/>
      <w:kern w:val="2"/>
      <w:sz w:val="22"/>
      <w:szCs w:val="22"/>
      <w:lang w:val="en-SG"/>
      <w14:textFill>
        <w14:solidFill>
          <w14:schemeClr w14:val="bg1">
            <w14:lumMod w14:val="50000"/>
            <w14:lumMod w14:val="75000"/>
            <w14:lumOff w14:val="25000"/>
          </w14:schemeClr>
        </w14:solidFill>
      </w14:textFill>
      <w14:ligatures w14:val="standardContextual"/>
    </w:rPr>
  </w:style>
  <w:style w:type="paragraph" w:styleId="8">
    <w:name w:val="heading 8"/>
    <w:basedOn w:val="a1"/>
    <w:next w:val="a1"/>
    <w:link w:val="80"/>
    <w:uiPriority w:val="9"/>
    <w:semiHidden/>
    <w:unhideWhenUsed/>
    <w:qFormat/>
    <w:pPr>
      <w:keepNext/>
      <w:keepLines/>
      <w:spacing w:before="40" w:line="259" w:lineRule="auto"/>
      <w:outlineLvl w:val="7"/>
    </w:pPr>
    <w:rPr>
      <w:rFonts w:asciiTheme="majorHAnsi" w:eastAsiaTheme="majorEastAsia" w:hAnsiTheme="majorHAnsi" w:cstheme="majorBidi"/>
      <w:color w:val="262626" w:themeColor="text1" w:themeTint="D9"/>
      <w:kern w:val="2"/>
      <w:sz w:val="21"/>
      <w:szCs w:val="21"/>
      <w:lang w:val="en-SG"/>
      <w14:ligatures w14:val="standardContextual"/>
    </w:rPr>
  </w:style>
  <w:style w:type="paragraph" w:styleId="9">
    <w:name w:val="heading 9"/>
    <w:basedOn w:val="a1"/>
    <w:next w:val="a1"/>
    <w:link w:val="90"/>
    <w:uiPriority w:val="9"/>
    <w:semiHidden/>
    <w:unhideWhenUsed/>
    <w:qFormat/>
    <w:pPr>
      <w:keepNext/>
      <w:keepLines/>
      <w:spacing w:before="40" w:line="259" w:lineRule="auto"/>
      <w:outlineLvl w:val="8"/>
    </w:pPr>
    <w:rPr>
      <w:rFonts w:asciiTheme="majorHAnsi" w:eastAsiaTheme="majorEastAsia" w:hAnsiTheme="majorHAnsi" w:cstheme="majorBidi"/>
      <w:i/>
      <w:iCs/>
      <w:color w:val="262626" w:themeColor="text1" w:themeTint="D9"/>
      <w:kern w:val="2"/>
      <w:sz w:val="21"/>
      <w:szCs w:val="21"/>
      <w:lang w:val="en-SG"/>
      <w14:ligatures w14:val="standardContextual"/>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1"/>
    <w:link w:val="a6"/>
    <w:uiPriority w:val="99"/>
    <w:semiHidden/>
    <w:unhideWhenUsed/>
    <w:rPr>
      <w:rFonts w:ascii="Segoe UI" w:eastAsiaTheme="minorEastAsia" w:hAnsi="Segoe UI" w:cs="Segoe UI"/>
      <w:color w:val="404040" w:themeColor="text1" w:themeTint="BF"/>
      <w:kern w:val="2"/>
      <w:sz w:val="18"/>
      <w:szCs w:val="18"/>
      <w:lang w:val="en-SG"/>
      <w14:ligatures w14:val="standardContextual"/>
    </w:rPr>
  </w:style>
  <w:style w:type="paragraph" w:styleId="a7">
    <w:name w:val="Block Text"/>
    <w:basedOn w:val="a1"/>
    <w:uiPriority w:val="99"/>
    <w:semiHidden/>
    <w:unhideWhenUsed/>
    <w:pPr>
      <w:pBdr>
        <w:top w:val="single" w:sz="2" w:space="10" w:color="4472C4" w:themeColor="accent1"/>
        <w:left w:val="single" w:sz="2" w:space="10" w:color="4472C4" w:themeColor="accent1"/>
        <w:bottom w:val="single" w:sz="2" w:space="10" w:color="4472C4" w:themeColor="accent1"/>
        <w:right w:val="single" w:sz="2" w:space="10" w:color="4472C4" w:themeColor="accent1"/>
      </w:pBdr>
      <w:spacing w:after="160" w:line="259" w:lineRule="auto"/>
      <w:ind w:left="1152" w:right="1152"/>
    </w:pPr>
    <w:rPr>
      <w:rFonts w:asciiTheme="minorHAnsi" w:eastAsiaTheme="minorEastAsia" w:hAnsiTheme="minorHAnsi" w:cstheme="minorBidi"/>
      <w:i/>
      <w:iCs/>
      <w:color w:val="4472C4" w:themeColor="accent1"/>
      <w:kern w:val="2"/>
      <w:sz w:val="22"/>
      <w:szCs w:val="22"/>
      <w:lang w:val="en-SG"/>
      <w14:ligatures w14:val="standardContextual"/>
    </w:rPr>
  </w:style>
  <w:style w:type="paragraph" w:styleId="a8">
    <w:name w:val="Body Text"/>
    <w:basedOn w:val="a1"/>
    <w:link w:val="a9"/>
    <w:uiPriority w:val="1"/>
    <w:qFormat/>
    <w:pPr>
      <w:widowControl w:val="0"/>
      <w:autoSpaceDE w:val="0"/>
      <w:autoSpaceDN w:val="0"/>
      <w:spacing w:after="160" w:line="259" w:lineRule="auto"/>
    </w:pPr>
    <w:rPr>
      <w:rFonts w:ascii="Roboto" w:eastAsia="Roboto Light" w:hAnsi="Roboto" w:cs="Roboto Light"/>
      <w:color w:val="404040" w:themeColor="text1" w:themeTint="BF"/>
      <w:sz w:val="22"/>
      <w:szCs w:val="22"/>
      <w:lang w:eastAsia="en-US"/>
    </w:rPr>
  </w:style>
  <w:style w:type="paragraph" w:styleId="23">
    <w:name w:val="Body Text 2"/>
    <w:basedOn w:val="a1"/>
    <w:link w:val="24"/>
    <w:uiPriority w:val="99"/>
    <w:semiHidden/>
    <w:unhideWhenUsed/>
    <w:pPr>
      <w:spacing w:after="120" w:line="480" w:lineRule="auto"/>
    </w:pPr>
    <w:rPr>
      <w:rFonts w:ascii="Roboto" w:eastAsiaTheme="minorEastAsia" w:hAnsi="Roboto" w:cstheme="minorBidi"/>
      <w:color w:val="404040" w:themeColor="text1" w:themeTint="BF"/>
      <w:kern w:val="2"/>
      <w:sz w:val="22"/>
      <w:szCs w:val="22"/>
      <w:lang w:val="en-SG"/>
      <w14:ligatures w14:val="standardContextual"/>
    </w:rPr>
  </w:style>
  <w:style w:type="paragraph" w:styleId="33">
    <w:name w:val="Body Text 3"/>
    <w:basedOn w:val="a1"/>
    <w:link w:val="34"/>
    <w:uiPriority w:val="99"/>
    <w:semiHidden/>
    <w:unhideWhenUsed/>
    <w:pPr>
      <w:spacing w:after="120" w:line="259" w:lineRule="auto"/>
    </w:pPr>
    <w:rPr>
      <w:rFonts w:ascii="Roboto" w:eastAsiaTheme="minorEastAsia" w:hAnsi="Roboto" w:cstheme="minorBidi"/>
      <w:color w:val="404040" w:themeColor="text1" w:themeTint="BF"/>
      <w:kern w:val="2"/>
      <w:sz w:val="16"/>
      <w:szCs w:val="16"/>
      <w:lang w:val="en-SG"/>
      <w14:ligatures w14:val="standardContextual"/>
    </w:rPr>
  </w:style>
  <w:style w:type="paragraph" w:styleId="aa">
    <w:name w:val="Body Text First Indent"/>
    <w:basedOn w:val="a8"/>
    <w:link w:val="ab"/>
    <w:uiPriority w:val="99"/>
    <w:semiHidden/>
    <w:unhideWhenUsed/>
    <w:pPr>
      <w:widowControl/>
      <w:autoSpaceDE/>
      <w:autoSpaceDN/>
      <w:ind w:firstLine="360"/>
    </w:pPr>
    <w:rPr>
      <w:rFonts w:eastAsiaTheme="minorEastAsia" w:cstheme="minorBidi"/>
      <w:kern w:val="2"/>
      <w:lang w:val="en-SG" w:eastAsia="zh-CN"/>
      <w14:ligatures w14:val="standardContextual"/>
    </w:rPr>
  </w:style>
  <w:style w:type="paragraph" w:styleId="ac">
    <w:name w:val="Body Text Indent"/>
    <w:basedOn w:val="a1"/>
    <w:link w:val="ad"/>
    <w:uiPriority w:val="99"/>
    <w:semiHidden/>
    <w:unhideWhenUsed/>
    <w:pPr>
      <w:spacing w:after="120" w:line="259" w:lineRule="auto"/>
      <w:ind w:left="283"/>
    </w:pPr>
    <w:rPr>
      <w:rFonts w:ascii="Roboto" w:eastAsiaTheme="minorEastAsia" w:hAnsi="Roboto" w:cstheme="minorBidi"/>
      <w:color w:val="404040" w:themeColor="text1" w:themeTint="BF"/>
      <w:kern w:val="2"/>
      <w:sz w:val="22"/>
      <w:szCs w:val="22"/>
      <w:lang w:val="en-SG"/>
      <w14:ligatures w14:val="standardContextual"/>
    </w:rPr>
  </w:style>
  <w:style w:type="paragraph" w:styleId="25">
    <w:name w:val="Body Text First Indent 2"/>
    <w:basedOn w:val="ac"/>
    <w:link w:val="26"/>
    <w:uiPriority w:val="99"/>
    <w:semiHidden/>
    <w:unhideWhenUsed/>
    <w:pPr>
      <w:spacing w:after="160"/>
      <w:ind w:left="360" w:firstLine="360"/>
    </w:pPr>
  </w:style>
  <w:style w:type="paragraph" w:styleId="27">
    <w:name w:val="Body Text Indent 2"/>
    <w:basedOn w:val="a1"/>
    <w:link w:val="28"/>
    <w:uiPriority w:val="99"/>
    <w:semiHidden/>
    <w:unhideWhenUsed/>
    <w:pPr>
      <w:spacing w:after="120" w:line="480" w:lineRule="auto"/>
      <w:ind w:left="283"/>
    </w:pPr>
    <w:rPr>
      <w:rFonts w:ascii="Roboto" w:eastAsiaTheme="minorEastAsia" w:hAnsi="Roboto" w:cstheme="minorBidi"/>
      <w:color w:val="404040" w:themeColor="text1" w:themeTint="BF"/>
      <w:kern w:val="2"/>
      <w:sz w:val="22"/>
      <w:szCs w:val="22"/>
      <w:lang w:val="en-SG"/>
      <w14:ligatures w14:val="standardContextual"/>
    </w:rPr>
  </w:style>
  <w:style w:type="paragraph" w:styleId="35">
    <w:name w:val="Body Text Indent 3"/>
    <w:basedOn w:val="a1"/>
    <w:link w:val="36"/>
    <w:uiPriority w:val="99"/>
    <w:semiHidden/>
    <w:unhideWhenUsed/>
    <w:pPr>
      <w:spacing w:after="120" w:line="259" w:lineRule="auto"/>
      <w:ind w:left="283"/>
    </w:pPr>
    <w:rPr>
      <w:rFonts w:ascii="Roboto" w:eastAsiaTheme="minorEastAsia" w:hAnsi="Roboto" w:cstheme="minorBidi"/>
      <w:color w:val="404040" w:themeColor="text1" w:themeTint="BF"/>
      <w:kern w:val="2"/>
      <w:sz w:val="16"/>
      <w:szCs w:val="16"/>
      <w:lang w:val="en-SG"/>
      <w14:ligatures w14:val="standardContextual"/>
    </w:rPr>
  </w:style>
  <w:style w:type="paragraph" w:styleId="ae">
    <w:name w:val="caption"/>
    <w:basedOn w:val="a1"/>
    <w:next w:val="a1"/>
    <w:uiPriority w:val="35"/>
    <w:semiHidden/>
    <w:unhideWhenUsed/>
    <w:qFormat/>
    <w:pPr>
      <w:spacing w:after="200"/>
    </w:pPr>
    <w:rPr>
      <w:rFonts w:ascii="Roboto" w:eastAsiaTheme="minorEastAsia" w:hAnsi="Roboto" w:cstheme="minorBidi"/>
      <w:i/>
      <w:iCs/>
      <w:color w:val="44546A" w:themeColor="text2"/>
      <w:kern w:val="2"/>
      <w:sz w:val="18"/>
      <w:szCs w:val="18"/>
      <w:lang w:val="en-SG"/>
      <w14:ligatures w14:val="standardContextual"/>
    </w:rPr>
  </w:style>
  <w:style w:type="paragraph" w:styleId="af">
    <w:name w:val="Closing"/>
    <w:basedOn w:val="a1"/>
    <w:link w:val="af0"/>
    <w:uiPriority w:val="99"/>
    <w:semiHidden/>
    <w:unhideWhenUsed/>
    <w:pPr>
      <w:ind w:left="4252"/>
    </w:pPr>
    <w:rPr>
      <w:rFonts w:ascii="Roboto" w:eastAsiaTheme="minorEastAsia" w:hAnsi="Roboto" w:cstheme="minorBidi"/>
      <w:color w:val="404040" w:themeColor="text1" w:themeTint="BF"/>
      <w:kern w:val="2"/>
      <w:sz w:val="22"/>
      <w:szCs w:val="22"/>
      <w:lang w:val="en-SG"/>
      <w14:ligatures w14:val="standardContextual"/>
    </w:rPr>
  </w:style>
  <w:style w:type="paragraph" w:styleId="af1">
    <w:name w:val="annotation text"/>
    <w:basedOn w:val="a1"/>
    <w:link w:val="af2"/>
    <w:uiPriority w:val="99"/>
    <w:semiHidden/>
    <w:unhideWhenUsed/>
    <w:pPr>
      <w:spacing w:after="160"/>
    </w:pPr>
    <w:rPr>
      <w:rFonts w:ascii="Roboto" w:eastAsiaTheme="minorEastAsia" w:hAnsi="Roboto" w:cstheme="minorBidi"/>
      <w:color w:val="404040" w:themeColor="text1" w:themeTint="BF"/>
      <w:kern w:val="2"/>
      <w:sz w:val="20"/>
      <w:szCs w:val="20"/>
      <w:lang w:val="en-SG"/>
      <w14:ligatures w14:val="standardContextual"/>
    </w:rPr>
  </w:style>
  <w:style w:type="paragraph" w:styleId="af3">
    <w:name w:val="annotation subject"/>
    <w:basedOn w:val="af1"/>
    <w:next w:val="af1"/>
    <w:link w:val="af4"/>
    <w:uiPriority w:val="99"/>
    <w:semiHidden/>
    <w:unhideWhenUsed/>
    <w:rPr>
      <w:b/>
      <w:bCs/>
    </w:rPr>
  </w:style>
  <w:style w:type="paragraph" w:styleId="af5">
    <w:name w:val="Date"/>
    <w:basedOn w:val="a1"/>
    <w:next w:val="a1"/>
    <w:link w:val="af6"/>
    <w:uiPriority w:val="99"/>
    <w:semiHidden/>
    <w:unhideWhenUsed/>
    <w:pPr>
      <w:spacing w:after="160" w:line="259" w:lineRule="auto"/>
    </w:pPr>
    <w:rPr>
      <w:rFonts w:ascii="Roboto" w:eastAsiaTheme="minorEastAsia" w:hAnsi="Roboto" w:cstheme="minorBidi"/>
      <w:color w:val="404040" w:themeColor="text1" w:themeTint="BF"/>
      <w:kern w:val="2"/>
      <w:sz w:val="22"/>
      <w:szCs w:val="22"/>
      <w:lang w:val="en-SG"/>
      <w14:ligatures w14:val="standardContextual"/>
    </w:rPr>
  </w:style>
  <w:style w:type="paragraph" w:styleId="af7">
    <w:name w:val="Document Map"/>
    <w:basedOn w:val="a1"/>
    <w:link w:val="af8"/>
    <w:uiPriority w:val="99"/>
    <w:semiHidden/>
    <w:unhideWhenUsed/>
    <w:rPr>
      <w:rFonts w:ascii="Segoe UI" w:eastAsiaTheme="minorEastAsia" w:hAnsi="Segoe UI" w:cs="Segoe UI"/>
      <w:color w:val="404040" w:themeColor="text1" w:themeTint="BF"/>
      <w:kern w:val="2"/>
      <w:sz w:val="16"/>
      <w:szCs w:val="16"/>
      <w:lang w:val="en-SG"/>
      <w14:ligatures w14:val="standardContextual"/>
    </w:rPr>
  </w:style>
  <w:style w:type="paragraph" w:styleId="af9">
    <w:name w:val="E-mail Signature"/>
    <w:basedOn w:val="a1"/>
    <w:link w:val="afa"/>
    <w:uiPriority w:val="99"/>
    <w:semiHidden/>
    <w:unhideWhenUsed/>
    <w:rPr>
      <w:rFonts w:ascii="Roboto" w:eastAsiaTheme="minorEastAsia" w:hAnsi="Roboto" w:cstheme="minorBidi"/>
      <w:color w:val="404040" w:themeColor="text1" w:themeTint="BF"/>
      <w:kern w:val="2"/>
      <w:sz w:val="22"/>
      <w:szCs w:val="22"/>
      <w:lang w:val="en-SG"/>
      <w14:ligatures w14:val="standardContextual"/>
    </w:rPr>
  </w:style>
  <w:style w:type="character" w:styleId="afb">
    <w:name w:val="Emphasis"/>
    <w:basedOn w:val="a2"/>
    <w:uiPriority w:val="20"/>
    <w:qFormat/>
    <w:rPr>
      <w:rFonts w:ascii="Roboto Medium" w:hAnsi="Roboto Medium"/>
      <w:i/>
      <w:iCs/>
      <w:color w:val="404040" w:themeColor="text1" w:themeTint="BF"/>
    </w:rPr>
  </w:style>
  <w:style w:type="paragraph" w:styleId="afc">
    <w:name w:val="endnote text"/>
    <w:basedOn w:val="a1"/>
    <w:link w:val="afd"/>
    <w:uiPriority w:val="99"/>
    <w:semiHidden/>
    <w:unhideWhenUsed/>
    <w:rPr>
      <w:rFonts w:ascii="Roboto" w:eastAsiaTheme="minorEastAsia" w:hAnsi="Roboto" w:cstheme="minorBidi"/>
      <w:color w:val="404040" w:themeColor="text1" w:themeTint="BF"/>
      <w:kern w:val="2"/>
      <w:sz w:val="20"/>
      <w:szCs w:val="20"/>
      <w:lang w:val="en-SG"/>
      <w14:ligatures w14:val="standardContextual"/>
    </w:rPr>
  </w:style>
  <w:style w:type="paragraph" w:styleId="afe">
    <w:name w:val="envelope address"/>
    <w:basedOn w:val="a1"/>
    <w:uiPriority w:val="99"/>
    <w:semiHidden/>
    <w:unhideWhenUsed/>
    <w:pPr>
      <w:framePr w:w="7920" w:h="1980" w:hRule="exact" w:hSpace="180" w:wrap="auto" w:hAnchor="page" w:xAlign="center" w:yAlign="bottom"/>
      <w:ind w:left="2880"/>
    </w:pPr>
    <w:rPr>
      <w:rFonts w:asciiTheme="majorHAnsi" w:eastAsiaTheme="majorEastAsia" w:hAnsiTheme="majorHAnsi" w:cstheme="majorBidi"/>
      <w:color w:val="404040" w:themeColor="text1" w:themeTint="BF"/>
      <w:kern w:val="2"/>
      <w:lang w:val="en-SG"/>
      <w14:ligatures w14:val="standardContextual"/>
    </w:rPr>
  </w:style>
  <w:style w:type="paragraph" w:styleId="aff">
    <w:name w:val="envelope return"/>
    <w:basedOn w:val="a1"/>
    <w:uiPriority w:val="99"/>
    <w:semiHidden/>
    <w:unhideWhenUsed/>
    <w:rPr>
      <w:rFonts w:asciiTheme="majorHAnsi" w:eastAsiaTheme="majorEastAsia" w:hAnsiTheme="majorHAnsi" w:cstheme="majorBidi"/>
      <w:color w:val="404040" w:themeColor="text1" w:themeTint="BF"/>
      <w:kern w:val="2"/>
      <w:sz w:val="20"/>
      <w:szCs w:val="20"/>
      <w:lang w:val="en-SG"/>
      <w14:ligatures w14:val="standardContextual"/>
    </w:rPr>
  </w:style>
  <w:style w:type="paragraph" w:styleId="aff0">
    <w:name w:val="footer"/>
    <w:basedOn w:val="a1"/>
    <w:link w:val="aff1"/>
    <w:uiPriority w:val="99"/>
    <w:unhideWhenUsed/>
    <w:pPr>
      <w:tabs>
        <w:tab w:val="center" w:pos="4513"/>
        <w:tab w:val="right" w:pos="9026"/>
      </w:tabs>
    </w:pPr>
    <w:rPr>
      <w:rFonts w:ascii="Roboto" w:eastAsiaTheme="minorEastAsia" w:hAnsi="Roboto" w:cstheme="minorBidi"/>
      <w:color w:val="404040" w:themeColor="text1" w:themeTint="BF"/>
      <w:kern w:val="2"/>
      <w:sz w:val="22"/>
      <w:szCs w:val="22"/>
      <w:lang w:val="en-SG"/>
      <w14:ligatures w14:val="standardContextual"/>
    </w:rPr>
  </w:style>
  <w:style w:type="paragraph" w:styleId="aff2">
    <w:name w:val="footnote text"/>
    <w:basedOn w:val="a1"/>
    <w:link w:val="aff3"/>
    <w:uiPriority w:val="99"/>
    <w:semiHidden/>
    <w:unhideWhenUsed/>
    <w:rPr>
      <w:rFonts w:ascii="Roboto" w:eastAsiaTheme="minorEastAsia" w:hAnsi="Roboto" w:cstheme="minorBidi"/>
      <w:color w:val="404040" w:themeColor="text1" w:themeTint="BF"/>
      <w:kern w:val="2"/>
      <w:sz w:val="20"/>
      <w:szCs w:val="20"/>
      <w:lang w:val="en-SG"/>
      <w14:ligatures w14:val="standardContextual"/>
    </w:rPr>
  </w:style>
  <w:style w:type="paragraph" w:styleId="aff4">
    <w:name w:val="header"/>
    <w:basedOn w:val="a1"/>
    <w:link w:val="aff5"/>
    <w:uiPriority w:val="99"/>
    <w:unhideWhenUsed/>
    <w:pPr>
      <w:tabs>
        <w:tab w:val="center" w:pos="4513"/>
        <w:tab w:val="right" w:pos="9026"/>
      </w:tabs>
    </w:pPr>
    <w:rPr>
      <w:rFonts w:ascii="Roboto" w:eastAsiaTheme="minorEastAsia" w:hAnsi="Roboto" w:cstheme="minorBidi"/>
      <w:color w:val="404040" w:themeColor="text1" w:themeTint="BF"/>
      <w:kern w:val="2"/>
      <w:sz w:val="22"/>
      <w:szCs w:val="22"/>
      <w:lang w:val="en-SG"/>
      <w14:ligatures w14:val="standardContextual"/>
    </w:rPr>
  </w:style>
  <w:style w:type="paragraph" w:styleId="HTML">
    <w:name w:val="HTML Address"/>
    <w:basedOn w:val="a1"/>
    <w:link w:val="HTML0"/>
    <w:uiPriority w:val="99"/>
    <w:semiHidden/>
    <w:unhideWhenUsed/>
    <w:rPr>
      <w:rFonts w:ascii="Roboto" w:eastAsiaTheme="minorEastAsia" w:hAnsi="Roboto" w:cstheme="minorBidi"/>
      <w:i/>
      <w:iCs/>
      <w:color w:val="404040" w:themeColor="text1" w:themeTint="BF"/>
      <w:kern w:val="2"/>
      <w:sz w:val="22"/>
      <w:szCs w:val="22"/>
      <w:lang w:val="en-SG"/>
      <w14:ligatures w14:val="standardContextual"/>
    </w:rPr>
  </w:style>
  <w:style w:type="paragraph" w:styleId="HTML1">
    <w:name w:val="HTML Preformatted"/>
    <w:basedOn w:val="a1"/>
    <w:link w:val="HTML2"/>
    <w:uiPriority w:val="99"/>
    <w:semiHidden/>
    <w:unhideWhenUsed/>
    <w:rPr>
      <w:rFonts w:ascii="Consolas" w:eastAsiaTheme="minorEastAsia" w:hAnsi="Consolas" w:cstheme="minorBidi"/>
      <w:color w:val="404040" w:themeColor="text1" w:themeTint="BF"/>
      <w:kern w:val="2"/>
      <w:sz w:val="20"/>
      <w:szCs w:val="20"/>
      <w:lang w:val="en-SG"/>
      <w14:ligatures w14:val="standardContextual"/>
    </w:rPr>
  </w:style>
  <w:style w:type="character" w:styleId="aff6">
    <w:name w:val="Hyperlink"/>
    <w:basedOn w:val="a2"/>
    <w:uiPriority w:val="99"/>
    <w:rPr>
      <w:color w:val="0000FF"/>
      <w:u w:val="single"/>
    </w:rPr>
  </w:style>
  <w:style w:type="paragraph" w:styleId="11">
    <w:name w:val="index 1"/>
    <w:basedOn w:val="a1"/>
    <w:next w:val="a1"/>
    <w:autoRedefine/>
    <w:uiPriority w:val="99"/>
    <w:semiHidden/>
    <w:unhideWhenUsed/>
    <w:pPr>
      <w:ind w:left="220" w:hanging="220"/>
    </w:pPr>
    <w:rPr>
      <w:rFonts w:ascii="Roboto" w:eastAsiaTheme="minorEastAsia" w:hAnsi="Roboto" w:cstheme="minorBidi"/>
      <w:color w:val="404040" w:themeColor="text1" w:themeTint="BF"/>
      <w:kern w:val="2"/>
      <w:sz w:val="22"/>
      <w:szCs w:val="22"/>
      <w:lang w:val="en-SG"/>
      <w14:ligatures w14:val="standardContextual"/>
    </w:rPr>
  </w:style>
  <w:style w:type="paragraph" w:styleId="29">
    <w:name w:val="index 2"/>
    <w:basedOn w:val="a1"/>
    <w:next w:val="a1"/>
    <w:autoRedefine/>
    <w:uiPriority w:val="99"/>
    <w:semiHidden/>
    <w:unhideWhenUsed/>
    <w:pPr>
      <w:ind w:left="440" w:hanging="220"/>
    </w:pPr>
    <w:rPr>
      <w:rFonts w:ascii="Roboto" w:eastAsiaTheme="minorEastAsia" w:hAnsi="Roboto" w:cstheme="minorBidi"/>
      <w:color w:val="404040" w:themeColor="text1" w:themeTint="BF"/>
      <w:kern w:val="2"/>
      <w:sz w:val="22"/>
      <w:szCs w:val="22"/>
      <w:lang w:val="en-SG"/>
      <w14:ligatures w14:val="standardContextual"/>
    </w:rPr>
  </w:style>
  <w:style w:type="paragraph" w:styleId="37">
    <w:name w:val="index 3"/>
    <w:basedOn w:val="a1"/>
    <w:next w:val="a1"/>
    <w:autoRedefine/>
    <w:uiPriority w:val="99"/>
    <w:semiHidden/>
    <w:unhideWhenUsed/>
    <w:pPr>
      <w:ind w:left="660" w:hanging="220"/>
    </w:pPr>
    <w:rPr>
      <w:rFonts w:ascii="Roboto" w:eastAsiaTheme="minorEastAsia" w:hAnsi="Roboto" w:cstheme="minorBidi"/>
      <w:color w:val="404040" w:themeColor="text1" w:themeTint="BF"/>
      <w:kern w:val="2"/>
      <w:sz w:val="22"/>
      <w:szCs w:val="22"/>
      <w:lang w:val="en-SG"/>
      <w14:ligatures w14:val="standardContextual"/>
    </w:rPr>
  </w:style>
  <w:style w:type="paragraph" w:styleId="43">
    <w:name w:val="index 4"/>
    <w:basedOn w:val="a1"/>
    <w:next w:val="a1"/>
    <w:autoRedefine/>
    <w:uiPriority w:val="99"/>
    <w:semiHidden/>
    <w:unhideWhenUsed/>
    <w:pPr>
      <w:ind w:left="880" w:hanging="220"/>
    </w:pPr>
    <w:rPr>
      <w:rFonts w:ascii="Roboto" w:eastAsiaTheme="minorEastAsia" w:hAnsi="Roboto" w:cstheme="minorBidi"/>
      <w:color w:val="404040" w:themeColor="text1" w:themeTint="BF"/>
      <w:kern w:val="2"/>
      <w:sz w:val="22"/>
      <w:szCs w:val="22"/>
      <w:lang w:val="en-SG"/>
      <w14:ligatures w14:val="standardContextual"/>
    </w:rPr>
  </w:style>
  <w:style w:type="paragraph" w:styleId="53">
    <w:name w:val="index 5"/>
    <w:basedOn w:val="a1"/>
    <w:next w:val="a1"/>
    <w:autoRedefine/>
    <w:uiPriority w:val="99"/>
    <w:semiHidden/>
    <w:unhideWhenUsed/>
    <w:pPr>
      <w:ind w:left="1100" w:hanging="220"/>
    </w:pPr>
    <w:rPr>
      <w:rFonts w:ascii="Roboto" w:eastAsiaTheme="minorEastAsia" w:hAnsi="Roboto" w:cstheme="minorBidi"/>
      <w:color w:val="404040" w:themeColor="text1" w:themeTint="BF"/>
      <w:kern w:val="2"/>
      <w:sz w:val="22"/>
      <w:szCs w:val="22"/>
      <w:lang w:val="en-SG"/>
      <w14:ligatures w14:val="standardContextual"/>
    </w:rPr>
  </w:style>
  <w:style w:type="paragraph" w:styleId="61">
    <w:name w:val="index 6"/>
    <w:basedOn w:val="a1"/>
    <w:next w:val="a1"/>
    <w:autoRedefine/>
    <w:uiPriority w:val="99"/>
    <w:semiHidden/>
    <w:unhideWhenUsed/>
    <w:pPr>
      <w:ind w:left="1320" w:hanging="220"/>
    </w:pPr>
    <w:rPr>
      <w:rFonts w:ascii="Roboto" w:eastAsiaTheme="minorEastAsia" w:hAnsi="Roboto" w:cstheme="minorBidi"/>
      <w:color w:val="404040" w:themeColor="text1" w:themeTint="BF"/>
      <w:kern w:val="2"/>
      <w:sz w:val="22"/>
      <w:szCs w:val="22"/>
      <w:lang w:val="en-SG"/>
      <w14:ligatures w14:val="standardContextual"/>
    </w:rPr>
  </w:style>
  <w:style w:type="paragraph" w:styleId="71">
    <w:name w:val="index 7"/>
    <w:basedOn w:val="a1"/>
    <w:next w:val="a1"/>
    <w:autoRedefine/>
    <w:uiPriority w:val="99"/>
    <w:semiHidden/>
    <w:unhideWhenUsed/>
    <w:pPr>
      <w:ind w:left="1540" w:hanging="220"/>
    </w:pPr>
    <w:rPr>
      <w:rFonts w:ascii="Roboto" w:eastAsiaTheme="minorEastAsia" w:hAnsi="Roboto" w:cstheme="minorBidi"/>
      <w:color w:val="404040" w:themeColor="text1" w:themeTint="BF"/>
      <w:kern w:val="2"/>
      <w:sz w:val="22"/>
      <w:szCs w:val="22"/>
      <w:lang w:val="en-SG"/>
      <w14:ligatures w14:val="standardContextual"/>
    </w:rPr>
  </w:style>
  <w:style w:type="paragraph" w:styleId="81">
    <w:name w:val="index 8"/>
    <w:basedOn w:val="a1"/>
    <w:next w:val="a1"/>
    <w:autoRedefine/>
    <w:uiPriority w:val="99"/>
    <w:semiHidden/>
    <w:unhideWhenUsed/>
    <w:pPr>
      <w:ind w:left="1760" w:hanging="220"/>
    </w:pPr>
    <w:rPr>
      <w:rFonts w:ascii="Roboto" w:eastAsiaTheme="minorEastAsia" w:hAnsi="Roboto" w:cstheme="minorBidi"/>
      <w:color w:val="404040" w:themeColor="text1" w:themeTint="BF"/>
      <w:kern w:val="2"/>
      <w:sz w:val="22"/>
      <w:szCs w:val="22"/>
      <w:lang w:val="en-SG"/>
      <w14:ligatures w14:val="standardContextual"/>
    </w:rPr>
  </w:style>
  <w:style w:type="paragraph" w:styleId="91">
    <w:name w:val="index 9"/>
    <w:basedOn w:val="a1"/>
    <w:next w:val="a1"/>
    <w:autoRedefine/>
    <w:uiPriority w:val="99"/>
    <w:semiHidden/>
    <w:unhideWhenUsed/>
    <w:pPr>
      <w:ind w:left="1980" w:hanging="220"/>
    </w:pPr>
    <w:rPr>
      <w:rFonts w:ascii="Roboto" w:eastAsiaTheme="minorEastAsia" w:hAnsi="Roboto" w:cstheme="minorBidi"/>
      <w:color w:val="404040" w:themeColor="text1" w:themeTint="BF"/>
      <w:kern w:val="2"/>
      <w:sz w:val="22"/>
      <w:szCs w:val="22"/>
      <w:lang w:val="en-SG"/>
      <w14:ligatures w14:val="standardContextual"/>
    </w:rPr>
  </w:style>
  <w:style w:type="paragraph" w:styleId="aff7">
    <w:name w:val="index heading"/>
    <w:basedOn w:val="a1"/>
    <w:next w:val="11"/>
    <w:uiPriority w:val="99"/>
    <w:semiHidden/>
    <w:unhideWhenUsed/>
    <w:pPr>
      <w:spacing w:after="160" w:line="259" w:lineRule="auto"/>
    </w:pPr>
    <w:rPr>
      <w:rFonts w:asciiTheme="majorHAnsi" w:eastAsiaTheme="majorEastAsia" w:hAnsiTheme="majorHAnsi" w:cstheme="majorBidi"/>
      <w:b/>
      <w:bCs/>
      <w:color w:val="404040" w:themeColor="text1" w:themeTint="BF"/>
      <w:kern w:val="2"/>
      <w:sz w:val="22"/>
      <w:szCs w:val="22"/>
      <w:lang w:val="en-SG"/>
      <w14:ligatures w14:val="standardContextual"/>
    </w:rPr>
  </w:style>
  <w:style w:type="paragraph" w:styleId="aff8">
    <w:name w:val="List"/>
    <w:basedOn w:val="a1"/>
    <w:uiPriority w:val="99"/>
    <w:semiHidden/>
    <w:unhideWhenUsed/>
    <w:pPr>
      <w:spacing w:after="160" w:line="259" w:lineRule="auto"/>
      <w:ind w:left="283" w:hanging="283"/>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2a">
    <w:name w:val="List 2"/>
    <w:basedOn w:val="a1"/>
    <w:uiPriority w:val="99"/>
    <w:semiHidden/>
    <w:unhideWhenUsed/>
    <w:pPr>
      <w:spacing w:after="160" w:line="259" w:lineRule="auto"/>
      <w:ind w:left="566" w:hanging="283"/>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38">
    <w:name w:val="List 3"/>
    <w:basedOn w:val="a1"/>
    <w:uiPriority w:val="99"/>
    <w:semiHidden/>
    <w:unhideWhenUsed/>
    <w:pPr>
      <w:spacing w:after="160" w:line="259" w:lineRule="auto"/>
      <w:ind w:left="849" w:hanging="283"/>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44">
    <w:name w:val="List 4"/>
    <w:basedOn w:val="a1"/>
    <w:uiPriority w:val="99"/>
    <w:semiHidden/>
    <w:unhideWhenUsed/>
    <w:pPr>
      <w:spacing w:after="160" w:line="259" w:lineRule="auto"/>
      <w:ind w:left="1132" w:hanging="283"/>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54">
    <w:name w:val="List 5"/>
    <w:basedOn w:val="a1"/>
    <w:uiPriority w:val="99"/>
    <w:semiHidden/>
    <w:unhideWhenUsed/>
    <w:pPr>
      <w:spacing w:after="160" w:line="259" w:lineRule="auto"/>
      <w:ind w:left="1415" w:hanging="283"/>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a0">
    <w:name w:val="List Bullet"/>
    <w:basedOn w:val="a1"/>
    <w:uiPriority w:val="99"/>
    <w:semiHidden/>
    <w:unhideWhenUsed/>
    <w:pPr>
      <w:numPr>
        <w:numId w:val="1"/>
      </w:numPr>
      <w:spacing w:after="160" w:line="259" w:lineRule="auto"/>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20">
    <w:name w:val="List Bullet 2"/>
    <w:basedOn w:val="a1"/>
    <w:uiPriority w:val="99"/>
    <w:semiHidden/>
    <w:unhideWhenUsed/>
    <w:pPr>
      <w:numPr>
        <w:numId w:val="2"/>
      </w:numPr>
      <w:spacing w:after="160" w:line="259" w:lineRule="auto"/>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30">
    <w:name w:val="List Bullet 3"/>
    <w:basedOn w:val="a1"/>
    <w:uiPriority w:val="99"/>
    <w:semiHidden/>
    <w:unhideWhenUsed/>
    <w:pPr>
      <w:numPr>
        <w:numId w:val="3"/>
      </w:numPr>
      <w:spacing w:after="160" w:line="259" w:lineRule="auto"/>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40">
    <w:name w:val="List Bullet 4"/>
    <w:basedOn w:val="a1"/>
    <w:uiPriority w:val="99"/>
    <w:semiHidden/>
    <w:unhideWhenUsed/>
    <w:pPr>
      <w:numPr>
        <w:numId w:val="4"/>
      </w:numPr>
      <w:spacing w:after="160" w:line="259" w:lineRule="auto"/>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50">
    <w:name w:val="List Bullet 5"/>
    <w:basedOn w:val="a1"/>
    <w:uiPriority w:val="99"/>
    <w:semiHidden/>
    <w:unhideWhenUsed/>
    <w:pPr>
      <w:numPr>
        <w:numId w:val="5"/>
      </w:numPr>
      <w:spacing w:after="160" w:line="259" w:lineRule="auto"/>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aff9">
    <w:name w:val="List Continue"/>
    <w:basedOn w:val="a1"/>
    <w:uiPriority w:val="99"/>
    <w:semiHidden/>
    <w:unhideWhenUsed/>
    <w:pPr>
      <w:spacing w:after="120" w:line="259" w:lineRule="auto"/>
      <w:ind w:left="283"/>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2b">
    <w:name w:val="List Continue 2"/>
    <w:basedOn w:val="a1"/>
    <w:uiPriority w:val="99"/>
    <w:semiHidden/>
    <w:unhideWhenUsed/>
    <w:pPr>
      <w:spacing w:after="120" w:line="259" w:lineRule="auto"/>
      <w:ind w:left="566"/>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39">
    <w:name w:val="List Continue 3"/>
    <w:basedOn w:val="a1"/>
    <w:uiPriority w:val="99"/>
    <w:semiHidden/>
    <w:unhideWhenUsed/>
    <w:pPr>
      <w:spacing w:after="120" w:line="259" w:lineRule="auto"/>
      <w:ind w:left="849"/>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45">
    <w:name w:val="List Continue 4"/>
    <w:basedOn w:val="a1"/>
    <w:uiPriority w:val="99"/>
    <w:semiHidden/>
    <w:unhideWhenUsed/>
    <w:pPr>
      <w:spacing w:after="120" w:line="259" w:lineRule="auto"/>
      <w:ind w:left="1132"/>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55">
    <w:name w:val="List Continue 5"/>
    <w:basedOn w:val="a1"/>
    <w:uiPriority w:val="99"/>
    <w:semiHidden/>
    <w:unhideWhenUsed/>
    <w:pPr>
      <w:spacing w:after="120" w:line="259" w:lineRule="auto"/>
      <w:ind w:left="1415"/>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a">
    <w:name w:val="List Number"/>
    <w:basedOn w:val="a1"/>
    <w:uiPriority w:val="99"/>
    <w:semiHidden/>
    <w:unhideWhenUsed/>
    <w:pPr>
      <w:numPr>
        <w:numId w:val="6"/>
      </w:numPr>
      <w:spacing w:after="160" w:line="259" w:lineRule="auto"/>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2">
    <w:name w:val="List Number 2"/>
    <w:basedOn w:val="a1"/>
    <w:uiPriority w:val="99"/>
    <w:semiHidden/>
    <w:unhideWhenUsed/>
    <w:pPr>
      <w:numPr>
        <w:numId w:val="7"/>
      </w:numPr>
      <w:spacing w:after="160" w:line="259" w:lineRule="auto"/>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3">
    <w:name w:val="List Number 3"/>
    <w:basedOn w:val="a1"/>
    <w:uiPriority w:val="99"/>
    <w:semiHidden/>
    <w:unhideWhenUsed/>
    <w:pPr>
      <w:numPr>
        <w:numId w:val="8"/>
      </w:numPr>
      <w:spacing w:after="160" w:line="259" w:lineRule="auto"/>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4">
    <w:name w:val="List Number 4"/>
    <w:basedOn w:val="a1"/>
    <w:uiPriority w:val="99"/>
    <w:semiHidden/>
    <w:unhideWhenUsed/>
    <w:pPr>
      <w:numPr>
        <w:numId w:val="9"/>
      </w:numPr>
      <w:spacing w:after="160" w:line="259" w:lineRule="auto"/>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5">
    <w:name w:val="List Number 5"/>
    <w:basedOn w:val="a1"/>
    <w:uiPriority w:val="99"/>
    <w:semiHidden/>
    <w:unhideWhenUsed/>
    <w:pPr>
      <w:numPr>
        <w:numId w:val="10"/>
      </w:numPr>
      <w:spacing w:after="160" w:line="259" w:lineRule="auto"/>
      <w:contextualSpacing/>
    </w:pPr>
    <w:rPr>
      <w:rFonts w:ascii="Roboto" w:eastAsiaTheme="minorEastAsia" w:hAnsi="Roboto" w:cstheme="minorBidi"/>
      <w:color w:val="404040" w:themeColor="text1" w:themeTint="BF"/>
      <w:kern w:val="2"/>
      <w:sz w:val="22"/>
      <w:szCs w:val="22"/>
      <w:lang w:val="en-SG"/>
      <w14:ligatures w14:val="standardContextual"/>
    </w:rPr>
  </w:style>
  <w:style w:type="paragraph" w:styleId="affa">
    <w:name w:val="macro"/>
    <w:link w:val="affb"/>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line="259" w:lineRule="auto"/>
    </w:pPr>
    <w:rPr>
      <w:rFonts w:ascii="Consolas" w:eastAsiaTheme="minorEastAsia" w:hAnsi="Consolas" w:cstheme="minorBidi"/>
      <w:color w:val="404040" w:themeColor="text1" w:themeTint="BF"/>
      <w:kern w:val="2"/>
      <w:lang w:val="en-SG"/>
      <w14:ligatures w14:val="standardContextual"/>
    </w:rPr>
  </w:style>
  <w:style w:type="paragraph" w:styleId="affc">
    <w:name w:val="Message Header"/>
    <w:basedOn w:val="a1"/>
    <w:link w:val="affd"/>
    <w:uiPriority w:val="99"/>
    <w:semiHidden/>
    <w:unhideWhenUse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color w:val="404040" w:themeColor="text1" w:themeTint="BF"/>
      <w:kern w:val="2"/>
      <w:lang w:val="en-SG"/>
      <w14:ligatures w14:val="standardContextual"/>
    </w:rPr>
  </w:style>
  <w:style w:type="paragraph" w:styleId="affe">
    <w:name w:val="Normal (Web)"/>
    <w:basedOn w:val="a1"/>
    <w:uiPriority w:val="99"/>
    <w:unhideWhenUsed/>
    <w:pPr>
      <w:spacing w:before="100" w:beforeAutospacing="1" w:after="100" w:afterAutospacing="1"/>
    </w:pPr>
    <w:rPr>
      <w:rFonts w:ascii="Times New Roman" w:eastAsia="Times New Roman" w:hAnsi="Times New Roman" w:cs="Times New Roman"/>
      <w:color w:val="000000"/>
      <w:lang w:val="en-SG"/>
      <w14:textFill>
        <w14:solidFill>
          <w14:srgbClr w14:val="000000">
            <w14:lumMod w14:val="75000"/>
            <w14:lumOff w14:val="25000"/>
          </w14:srgbClr>
        </w14:solidFill>
      </w14:textFill>
    </w:rPr>
  </w:style>
  <w:style w:type="paragraph" w:styleId="afff">
    <w:name w:val="Normal Indent"/>
    <w:basedOn w:val="a1"/>
    <w:uiPriority w:val="99"/>
    <w:semiHidden/>
    <w:unhideWhenUsed/>
    <w:pPr>
      <w:spacing w:after="160" w:line="259" w:lineRule="auto"/>
      <w:ind w:left="720"/>
    </w:pPr>
    <w:rPr>
      <w:rFonts w:ascii="Roboto" w:eastAsiaTheme="minorEastAsia" w:hAnsi="Roboto" w:cstheme="minorBidi"/>
      <w:color w:val="404040" w:themeColor="text1" w:themeTint="BF"/>
      <w:kern w:val="2"/>
      <w:sz w:val="22"/>
      <w:szCs w:val="22"/>
      <w:lang w:val="en-SG"/>
      <w14:ligatures w14:val="standardContextual"/>
    </w:rPr>
  </w:style>
  <w:style w:type="paragraph" w:styleId="afff0">
    <w:name w:val="Note Heading"/>
    <w:basedOn w:val="a1"/>
    <w:next w:val="a1"/>
    <w:link w:val="afff1"/>
    <w:uiPriority w:val="99"/>
    <w:semiHidden/>
    <w:unhideWhenUsed/>
    <w:rPr>
      <w:rFonts w:ascii="Roboto" w:eastAsiaTheme="minorEastAsia" w:hAnsi="Roboto" w:cstheme="minorBidi"/>
      <w:color w:val="404040" w:themeColor="text1" w:themeTint="BF"/>
      <w:kern w:val="2"/>
      <w:sz w:val="22"/>
      <w:szCs w:val="22"/>
      <w:lang w:val="en-SG"/>
      <w14:ligatures w14:val="standardContextual"/>
    </w:rPr>
  </w:style>
  <w:style w:type="paragraph" w:styleId="afff2">
    <w:name w:val="Plain Text"/>
    <w:basedOn w:val="a1"/>
    <w:link w:val="afff3"/>
    <w:uiPriority w:val="99"/>
    <w:semiHidden/>
    <w:unhideWhenUsed/>
    <w:rPr>
      <w:rFonts w:ascii="Consolas" w:eastAsiaTheme="minorEastAsia" w:hAnsi="Consolas" w:cstheme="minorBidi"/>
      <w:color w:val="404040" w:themeColor="text1" w:themeTint="BF"/>
      <w:kern w:val="2"/>
      <w:sz w:val="21"/>
      <w:szCs w:val="21"/>
      <w:lang w:val="en-SG"/>
      <w14:ligatures w14:val="standardContextual"/>
    </w:rPr>
  </w:style>
  <w:style w:type="paragraph" w:styleId="afff4">
    <w:name w:val="Salutation"/>
    <w:basedOn w:val="a1"/>
    <w:next w:val="a1"/>
    <w:link w:val="afff5"/>
    <w:uiPriority w:val="99"/>
    <w:semiHidden/>
    <w:unhideWhenUsed/>
    <w:pPr>
      <w:spacing w:after="160" w:line="259" w:lineRule="auto"/>
    </w:pPr>
    <w:rPr>
      <w:rFonts w:ascii="Roboto" w:eastAsiaTheme="minorEastAsia" w:hAnsi="Roboto" w:cstheme="minorBidi"/>
      <w:color w:val="404040" w:themeColor="text1" w:themeTint="BF"/>
      <w:kern w:val="2"/>
      <w:sz w:val="22"/>
      <w:szCs w:val="22"/>
      <w:lang w:val="en-SG"/>
      <w14:ligatures w14:val="standardContextual"/>
    </w:rPr>
  </w:style>
  <w:style w:type="paragraph" w:styleId="afff6">
    <w:name w:val="Signature"/>
    <w:basedOn w:val="a1"/>
    <w:link w:val="afff7"/>
    <w:uiPriority w:val="99"/>
    <w:semiHidden/>
    <w:unhideWhenUsed/>
    <w:pPr>
      <w:ind w:left="4252"/>
    </w:pPr>
    <w:rPr>
      <w:rFonts w:ascii="Roboto" w:eastAsiaTheme="minorEastAsia" w:hAnsi="Roboto" w:cstheme="minorBidi"/>
      <w:color w:val="404040" w:themeColor="text1" w:themeTint="BF"/>
      <w:kern w:val="2"/>
      <w:sz w:val="22"/>
      <w:szCs w:val="22"/>
      <w:lang w:val="en-SG"/>
      <w14:ligatures w14:val="standardContextual"/>
    </w:rPr>
  </w:style>
  <w:style w:type="character" w:styleId="afff8">
    <w:name w:val="Strong"/>
    <w:basedOn w:val="a2"/>
    <w:uiPriority w:val="22"/>
    <w:qFormat/>
    <w:rPr>
      <w:rFonts w:ascii="Roboto Black" w:hAnsi="Roboto Black"/>
      <w:b/>
      <w:bCs/>
    </w:rPr>
  </w:style>
  <w:style w:type="paragraph" w:styleId="afff9">
    <w:name w:val="Subtitle"/>
    <w:basedOn w:val="a1"/>
    <w:next w:val="a1"/>
    <w:link w:val="afffa"/>
    <w:uiPriority w:val="11"/>
    <w:qFormat/>
    <w:pPr>
      <w:spacing w:after="160" w:line="259" w:lineRule="auto"/>
    </w:pPr>
    <w:rPr>
      <w:rFonts w:ascii="Roboto Medium" w:eastAsiaTheme="minorEastAsia" w:hAnsi="Roboto Medium" w:cstheme="minorBidi"/>
      <w:color w:val="595959" w:themeColor="text1" w:themeTint="A6"/>
      <w:spacing w:val="15"/>
      <w:kern w:val="2"/>
      <w:sz w:val="52"/>
      <w:szCs w:val="22"/>
      <w:lang w:val="en-SG"/>
      <w14:ligatures w14:val="standardContextual"/>
    </w:rPr>
  </w:style>
  <w:style w:type="table" w:styleId="afffb">
    <w:name w:val="Table Grid"/>
    <w:basedOn w:val="a3"/>
    <w:uiPriority w:val="39"/>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styleId="afffc">
    <w:name w:val="table of authorities"/>
    <w:basedOn w:val="a1"/>
    <w:next w:val="a1"/>
    <w:uiPriority w:val="99"/>
    <w:semiHidden/>
    <w:unhideWhenUsed/>
    <w:pPr>
      <w:spacing w:line="259" w:lineRule="auto"/>
      <w:ind w:left="220" w:hanging="220"/>
    </w:pPr>
    <w:rPr>
      <w:rFonts w:ascii="Roboto" w:eastAsiaTheme="minorEastAsia" w:hAnsi="Roboto" w:cstheme="minorBidi"/>
      <w:color w:val="404040" w:themeColor="text1" w:themeTint="BF"/>
      <w:kern w:val="2"/>
      <w:sz w:val="22"/>
      <w:szCs w:val="22"/>
      <w:lang w:val="en-SG"/>
      <w14:ligatures w14:val="standardContextual"/>
    </w:rPr>
  </w:style>
  <w:style w:type="paragraph" w:styleId="afffd">
    <w:name w:val="table of figures"/>
    <w:basedOn w:val="a1"/>
    <w:next w:val="a1"/>
    <w:uiPriority w:val="99"/>
    <w:semiHidden/>
    <w:unhideWhenUsed/>
    <w:pPr>
      <w:spacing w:line="259" w:lineRule="auto"/>
    </w:pPr>
    <w:rPr>
      <w:rFonts w:ascii="Roboto" w:eastAsiaTheme="minorEastAsia" w:hAnsi="Roboto" w:cstheme="minorBidi"/>
      <w:color w:val="404040" w:themeColor="text1" w:themeTint="BF"/>
      <w:kern w:val="2"/>
      <w:sz w:val="22"/>
      <w:szCs w:val="22"/>
      <w:lang w:val="en-SG"/>
      <w14:ligatures w14:val="standardContextual"/>
    </w:rPr>
  </w:style>
  <w:style w:type="paragraph" w:styleId="afffe">
    <w:name w:val="Title"/>
    <w:basedOn w:val="a1"/>
    <w:next w:val="a1"/>
    <w:link w:val="affff"/>
    <w:uiPriority w:val="10"/>
    <w:qFormat/>
    <w:pPr>
      <w:contextualSpacing/>
    </w:pPr>
    <w:rPr>
      <w:rFonts w:ascii="Roboto" w:eastAsiaTheme="majorEastAsia" w:hAnsi="Roboto" w:cstheme="majorBidi"/>
      <w:b/>
      <w:caps/>
      <w:color w:val="404040" w:themeColor="text1" w:themeTint="BF"/>
      <w:spacing w:val="-10"/>
      <w:kern w:val="28"/>
      <w:sz w:val="68"/>
      <w:szCs w:val="56"/>
      <w:lang w:val="en-SG"/>
      <w14:ligatures w14:val="standardContextual"/>
    </w:rPr>
  </w:style>
  <w:style w:type="paragraph" w:styleId="affff0">
    <w:name w:val="toa heading"/>
    <w:basedOn w:val="a1"/>
    <w:next w:val="a1"/>
    <w:uiPriority w:val="99"/>
    <w:semiHidden/>
    <w:unhideWhenUsed/>
    <w:pPr>
      <w:spacing w:before="120" w:after="160" w:line="259" w:lineRule="auto"/>
    </w:pPr>
    <w:rPr>
      <w:rFonts w:asciiTheme="majorHAnsi" w:eastAsiaTheme="majorEastAsia" w:hAnsiTheme="majorHAnsi" w:cstheme="majorBidi"/>
      <w:b/>
      <w:bCs/>
      <w:color w:val="404040" w:themeColor="text1" w:themeTint="BF"/>
      <w:kern w:val="2"/>
      <w:lang w:val="en-SG"/>
      <w14:ligatures w14:val="standardContextual"/>
    </w:rPr>
  </w:style>
  <w:style w:type="paragraph" w:styleId="TOC1">
    <w:name w:val="toc 1"/>
    <w:basedOn w:val="a1"/>
    <w:next w:val="a1"/>
    <w:uiPriority w:val="39"/>
    <w:qFormat/>
    <w:pPr>
      <w:tabs>
        <w:tab w:val="right" w:leader="dot" w:pos="10455"/>
      </w:tabs>
      <w:spacing w:before="100" w:line="240" w:lineRule="atLeast"/>
    </w:pPr>
    <w:rPr>
      <w:rFonts w:ascii="Roboto" w:eastAsia="Times New Roman" w:hAnsi="Roboto" w:cs="Times New Roman"/>
      <w:bCs/>
      <w:color w:val="404040" w:themeColor="text1" w:themeTint="BF"/>
      <w:sz w:val="22"/>
      <w:szCs w:val="20"/>
      <w:lang w:val="en-GB" w:eastAsia="en-US"/>
    </w:rPr>
  </w:style>
  <w:style w:type="paragraph" w:styleId="TOC2">
    <w:name w:val="toc 2"/>
    <w:basedOn w:val="a1"/>
    <w:next w:val="a1"/>
    <w:autoRedefine/>
    <w:uiPriority w:val="39"/>
    <w:unhideWhenUsed/>
    <w:qFormat/>
    <w:pPr>
      <w:spacing w:after="100" w:line="259" w:lineRule="auto"/>
      <w:ind w:left="220"/>
    </w:pPr>
    <w:rPr>
      <w:rFonts w:ascii="Roboto" w:eastAsiaTheme="minorEastAsia" w:hAnsi="Roboto" w:cstheme="minorBidi"/>
      <w:color w:val="404040" w:themeColor="text1" w:themeTint="BF"/>
      <w:kern w:val="2"/>
      <w:sz w:val="22"/>
      <w:szCs w:val="22"/>
      <w:lang w:val="en-SG"/>
      <w14:ligatures w14:val="standardContextual"/>
    </w:rPr>
  </w:style>
  <w:style w:type="paragraph" w:styleId="TOC3">
    <w:name w:val="toc 3"/>
    <w:basedOn w:val="a1"/>
    <w:next w:val="a1"/>
    <w:autoRedefine/>
    <w:uiPriority w:val="39"/>
    <w:semiHidden/>
    <w:unhideWhenUsed/>
    <w:qFormat/>
    <w:pPr>
      <w:spacing w:after="100" w:line="259" w:lineRule="auto"/>
      <w:ind w:left="440"/>
    </w:pPr>
    <w:rPr>
      <w:rFonts w:ascii="Roboto" w:eastAsiaTheme="minorEastAsia" w:hAnsi="Roboto" w:cstheme="minorBidi"/>
      <w:color w:val="404040" w:themeColor="text1" w:themeTint="BF"/>
      <w:kern w:val="2"/>
      <w:sz w:val="22"/>
      <w:szCs w:val="22"/>
      <w:lang w:val="en-SG"/>
      <w14:ligatures w14:val="standardContextual"/>
    </w:rPr>
  </w:style>
  <w:style w:type="paragraph" w:styleId="TOC4">
    <w:name w:val="toc 4"/>
    <w:basedOn w:val="a1"/>
    <w:next w:val="a1"/>
    <w:autoRedefine/>
    <w:uiPriority w:val="39"/>
    <w:semiHidden/>
    <w:unhideWhenUsed/>
    <w:pPr>
      <w:spacing w:after="100" w:line="259" w:lineRule="auto"/>
      <w:ind w:left="660"/>
    </w:pPr>
    <w:rPr>
      <w:rFonts w:ascii="Roboto" w:eastAsiaTheme="minorEastAsia" w:hAnsi="Roboto" w:cstheme="minorBidi"/>
      <w:color w:val="404040" w:themeColor="text1" w:themeTint="BF"/>
      <w:kern w:val="2"/>
      <w:sz w:val="22"/>
      <w:szCs w:val="22"/>
      <w:lang w:val="en-SG"/>
      <w14:ligatures w14:val="standardContextual"/>
    </w:rPr>
  </w:style>
  <w:style w:type="paragraph" w:styleId="TOC5">
    <w:name w:val="toc 5"/>
    <w:basedOn w:val="a1"/>
    <w:next w:val="a1"/>
    <w:autoRedefine/>
    <w:uiPriority w:val="39"/>
    <w:semiHidden/>
    <w:unhideWhenUsed/>
    <w:pPr>
      <w:spacing w:after="100" w:line="259" w:lineRule="auto"/>
      <w:ind w:left="880"/>
    </w:pPr>
    <w:rPr>
      <w:rFonts w:ascii="Roboto" w:eastAsiaTheme="minorEastAsia" w:hAnsi="Roboto" w:cstheme="minorBidi"/>
      <w:color w:val="404040" w:themeColor="text1" w:themeTint="BF"/>
      <w:kern w:val="2"/>
      <w:sz w:val="22"/>
      <w:szCs w:val="22"/>
      <w:lang w:val="en-SG"/>
      <w14:ligatures w14:val="standardContextual"/>
    </w:rPr>
  </w:style>
  <w:style w:type="paragraph" w:styleId="TOC6">
    <w:name w:val="toc 6"/>
    <w:basedOn w:val="a1"/>
    <w:next w:val="a1"/>
    <w:autoRedefine/>
    <w:uiPriority w:val="39"/>
    <w:semiHidden/>
    <w:unhideWhenUsed/>
    <w:pPr>
      <w:spacing w:after="100" w:line="259" w:lineRule="auto"/>
      <w:ind w:left="1100"/>
    </w:pPr>
    <w:rPr>
      <w:rFonts w:ascii="Roboto" w:eastAsiaTheme="minorEastAsia" w:hAnsi="Roboto" w:cstheme="minorBidi"/>
      <w:color w:val="404040" w:themeColor="text1" w:themeTint="BF"/>
      <w:kern w:val="2"/>
      <w:sz w:val="22"/>
      <w:szCs w:val="22"/>
      <w:lang w:val="en-SG"/>
      <w14:ligatures w14:val="standardContextual"/>
    </w:rPr>
  </w:style>
  <w:style w:type="paragraph" w:styleId="TOC7">
    <w:name w:val="toc 7"/>
    <w:basedOn w:val="a1"/>
    <w:next w:val="a1"/>
    <w:autoRedefine/>
    <w:uiPriority w:val="39"/>
    <w:semiHidden/>
    <w:unhideWhenUsed/>
    <w:pPr>
      <w:spacing w:after="100" w:line="259" w:lineRule="auto"/>
      <w:ind w:left="1320"/>
    </w:pPr>
    <w:rPr>
      <w:rFonts w:ascii="Roboto" w:eastAsiaTheme="minorEastAsia" w:hAnsi="Roboto" w:cstheme="minorBidi"/>
      <w:color w:val="404040" w:themeColor="text1" w:themeTint="BF"/>
      <w:kern w:val="2"/>
      <w:sz w:val="22"/>
      <w:szCs w:val="22"/>
      <w:lang w:val="en-SG"/>
      <w14:ligatures w14:val="standardContextual"/>
    </w:rPr>
  </w:style>
  <w:style w:type="paragraph" w:styleId="TOC8">
    <w:name w:val="toc 8"/>
    <w:basedOn w:val="a1"/>
    <w:next w:val="a1"/>
    <w:autoRedefine/>
    <w:uiPriority w:val="39"/>
    <w:semiHidden/>
    <w:unhideWhenUsed/>
    <w:pPr>
      <w:spacing w:after="100" w:line="259" w:lineRule="auto"/>
      <w:ind w:left="1540"/>
    </w:pPr>
    <w:rPr>
      <w:rFonts w:ascii="Roboto" w:eastAsiaTheme="minorEastAsia" w:hAnsi="Roboto" w:cstheme="minorBidi"/>
      <w:color w:val="404040" w:themeColor="text1" w:themeTint="BF"/>
      <w:kern w:val="2"/>
      <w:sz w:val="22"/>
      <w:szCs w:val="22"/>
      <w:lang w:val="en-SG"/>
      <w14:ligatures w14:val="standardContextual"/>
    </w:rPr>
  </w:style>
  <w:style w:type="paragraph" w:styleId="TOC9">
    <w:name w:val="toc 9"/>
    <w:basedOn w:val="a1"/>
    <w:next w:val="a1"/>
    <w:autoRedefine/>
    <w:uiPriority w:val="39"/>
    <w:semiHidden/>
    <w:unhideWhenUsed/>
    <w:pPr>
      <w:spacing w:after="100" w:line="259" w:lineRule="auto"/>
      <w:ind w:left="1760"/>
    </w:pPr>
    <w:rPr>
      <w:rFonts w:ascii="Roboto" w:eastAsiaTheme="minorEastAsia" w:hAnsi="Roboto" w:cstheme="minorBidi"/>
      <w:color w:val="404040" w:themeColor="text1" w:themeTint="BF"/>
      <w:kern w:val="2"/>
      <w:sz w:val="22"/>
      <w:szCs w:val="22"/>
      <w:lang w:val="en-SG"/>
      <w14:ligatures w14:val="standardContextual"/>
    </w:rPr>
  </w:style>
  <w:style w:type="character" w:customStyle="1" w:styleId="aff5">
    <w:name w:val="页眉 字符"/>
    <w:basedOn w:val="a2"/>
    <w:link w:val="aff4"/>
    <w:uiPriority w:val="99"/>
  </w:style>
  <w:style w:type="character" w:customStyle="1" w:styleId="aff1">
    <w:name w:val="页脚 字符"/>
    <w:basedOn w:val="a2"/>
    <w:link w:val="aff0"/>
    <w:uiPriority w:val="99"/>
  </w:style>
  <w:style w:type="paragraph" w:styleId="affff1">
    <w:name w:val="List Paragraph"/>
    <w:basedOn w:val="a1"/>
    <w:uiPriority w:val="34"/>
    <w:qFormat/>
    <w:pPr>
      <w:spacing w:after="160" w:line="259" w:lineRule="auto"/>
      <w:ind w:left="720"/>
      <w:contextualSpacing/>
    </w:pPr>
    <w:rPr>
      <w:rFonts w:ascii="Roboto" w:eastAsiaTheme="minorEastAsia" w:hAnsi="Roboto" w:cstheme="minorBidi"/>
      <w:color w:val="404040" w:themeColor="text1" w:themeTint="BF"/>
      <w:kern w:val="2"/>
      <w:sz w:val="22"/>
      <w:szCs w:val="22"/>
      <w:lang w:val="en-SG"/>
      <w14:ligatures w14:val="standardContextual"/>
    </w:rPr>
  </w:style>
  <w:style w:type="character" w:customStyle="1" w:styleId="10">
    <w:name w:val="标题 1 字符"/>
    <w:basedOn w:val="a2"/>
    <w:link w:val="1"/>
    <w:uiPriority w:val="9"/>
    <w:rPr>
      <w:rFonts w:ascii="Roboto Black" w:eastAsiaTheme="majorEastAsia" w:hAnsi="Roboto Black" w:cstheme="majorBidi"/>
      <w:caps/>
      <w:color w:val="BB2121"/>
      <w:sz w:val="28"/>
      <w:szCs w:val="32"/>
    </w:rPr>
  </w:style>
  <w:style w:type="paragraph" w:customStyle="1" w:styleId="TOCHeading1">
    <w:name w:val="TOC Heading1"/>
    <w:basedOn w:val="1"/>
    <w:next w:val="a1"/>
    <w:uiPriority w:val="39"/>
    <w:unhideWhenUsed/>
    <w:qFormat/>
    <w:pPr>
      <w:outlineLvl w:val="9"/>
    </w:pPr>
    <w:rPr>
      <w:caps w:val="0"/>
      <w:kern w:val="0"/>
      <w:lang w:val="en-US" w:eastAsia="en-US"/>
      <w14:ligatures w14:val="none"/>
    </w:rPr>
  </w:style>
  <w:style w:type="character" w:customStyle="1" w:styleId="affff">
    <w:name w:val="标题 字符"/>
    <w:basedOn w:val="a2"/>
    <w:link w:val="afffe"/>
    <w:uiPriority w:val="10"/>
    <w:rPr>
      <w:rFonts w:ascii="Roboto" w:eastAsiaTheme="majorEastAsia" w:hAnsi="Roboto" w:cstheme="majorBidi"/>
      <w:b/>
      <w:caps/>
      <w:color w:val="404040" w:themeColor="text1" w:themeTint="BF"/>
      <w:spacing w:val="-10"/>
      <w:kern w:val="28"/>
      <w:sz w:val="68"/>
      <w:szCs w:val="56"/>
    </w:rPr>
  </w:style>
  <w:style w:type="character" w:customStyle="1" w:styleId="22">
    <w:name w:val="标题 2 字符"/>
    <w:basedOn w:val="a2"/>
    <w:link w:val="21"/>
    <w:uiPriority w:val="9"/>
    <w:rPr>
      <w:rFonts w:ascii="Roboto" w:eastAsiaTheme="majorEastAsia" w:hAnsi="Roboto" w:cstheme="majorBidi"/>
      <w:b/>
      <w:color w:val="BB2121"/>
      <w:sz w:val="24"/>
      <w:szCs w:val="26"/>
    </w:rPr>
  </w:style>
  <w:style w:type="character" w:customStyle="1" w:styleId="32">
    <w:name w:val="标题 3 字符"/>
    <w:basedOn w:val="a2"/>
    <w:link w:val="31"/>
    <w:uiPriority w:val="9"/>
    <w:rPr>
      <w:rFonts w:ascii="Roboto" w:eastAsiaTheme="majorEastAsia" w:hAnsi="Roboto" w:cstheme="majorBidi"/>
      <w:color w:val="7F7F7F" w:themeColor="text1" w:themeTint="80"/>
      <w:szCs w:val="24"/>
    </w:rPr>
  </w:style>
  <w:style w:type="paragraph" w:customStyle="1" w:styleId="DataLabel">
    <w:name w:val="Data Label"/>
    <w:link w:val="DataLabelChar"/>
    <w:uiPriority w:val="19"/>
    <w:qFormat/>
    <w:pPr>
      <w:tabs>
        <w:tab w:val="left" w:pos="3960"/>
        <w:tab w:val="left" w:pos="4860"/>
        <w:tab w:val="left" w:pos="6840"/>
      </w:tabs>
      <w:spacing w:line="240" w:lineRule="exact"/>
    </w:pPr>
    <w:rPr>
      <w:rFonts w:ascii="Jost* 400 Book" w:eastAsia="Times New Roman" w:hAnsi="Jost* 400 Book" w:cs="Georgia"/>
      <w:b/>
      <w:color w:val="404040" w:themeColor="text1" w:themeTint="BF"/>
      <w:szCs w:val="18"/>
      <w:lang w:val="en-GB" w:eastAsia="it-IT"/>
    </w:rPr>
  </w:style>
  <w:style w:type="character" w:customStyle="1" w:styleId="DataLabelChar">
    <w:name w:val="Data Label Char"/>
    <w:basedOn w:val="a2"/>
    <w:link w:val="DataLabel"/>
    <w:uiPriority w:val="19"/>
    <w:rPr>
      <w:rFonts w:ascii="Jost* 400 Book" w:eastAsia="Times New Roman" w:hAnsi="Jost* 400 Book" w:cs="Georgia"/>
      <w:b/>
      <w:color w:val="404040" w:themeColor="text1" w:themeTint="BF"/>
      <w:kern w:val="0"/>
      <w:sz w:val="20"/>
      <w:szCs w:val="18"/>
      <w:lang w:val="en-GB" w:eastAsia="it-IT"/>
      <w14:ligatures w14:val="none"/>
    </w:rPr>
  </w:style>
  <w:style w:type="paragraph" w:styleId="affff2">
    <w:name w:val="No Spacing"/>
    <w:uiPriority w:val="1"/>
    <w:qFormat/>
    <w:rPr>
      <w:rFonts w:ascii="Roboto" w:eastAsiaTheme="minorEastAsia" w:hAnsi="Roboto" w:cstheme="minorBidi"/>
      <w:color w:val="404040" w:themeColor="text1" w:themeTint="BF"/>
      <w:kern w:val="2"/>
      <w:sz w:val="22"/>
      <w:szCs w:val="22"/>
      <w:lang w:val="en-SG"/>
      <w14:ligatures w14:val="standardContextual"/>
    </w:rPr>
  </w:style>
  <w:style w:type="character" w:customStyle="1" w:styleId="UnresolvedMention1">
    <w:name w:val="Unresolved Mention1"/>
    <w:basedOn w:val="a2"/>
    <w:uiPriority w:val="99"/>
    <w:semiHidden/>
    <w:unhideWhenUsed/>
    <w:rPr>
      <w:color w:val="605E5C"/>
      <w:shd w:val="clear" w:color="auto" w:fill="E1DFDD"/>
    </w:rPr>
  </w:style>
  <w:style w:type="character" w:customStyle="1" w:styleId="a9">
    <w:name w:val="正文文本 字符"/>
    <w:basedOn w:val="a2"/>
    <w:link w:val="a8"/>
    <w:uiPriority w:val="1"/>
    <w:rPr>
      <w:rFonts w:ascii="Roboto" w:eastAsia="Roboto Light" w:hAnsi="Roboto" w:cs="Roboto Light"/>
      <w:color w:val="404040" w:themeColor="text1" w:themeTint="BF"/>
      <w:kern w:val="0"/>
      <w:lang w:val="en-US" w:eastAsia="en-US"/>
      <w14:ligatures w14:val="none"/>
    </w:rPr>
  </w:style>
  <w:style w:type="paragraph" w:customStyle="1" w:styleId="Default">
    <w:name w:val="Default"/>
    <w:pPr>
      <w:autoSpaceDE w:val="0"/>
      <w:autoSpaceDN w:val="0"/>
      <w:adjustRightInd w:val="0"/>
    </w:pPr>
    <w:rPr>
      <w:rFonts w:ascii="Roboto" w:eastAsiaTheme="minorEastAsia" w:hAnsi="Roboto" w:cs="Roboto"/>
      <w:color w:val="000000"/>
      <w:sz w:val="24"/>
      <w:szCs w:val="24"/>
      <w:lang w:val="en-SG"/>
      <w14:ligatures w14:val="standardContextual"/>
    </w:rPr>
  </w:style>
  <w:style w:type="paragraph" w:customStyle="1" w:styleId="Pa0">
    <w:name w:val="Pa0"/>
    <w:basedOn w:val="Default"/>
    <w:next w:val="Default"/>
    <w:uiPriority w:val="99"/>
    <w:pPr>
      <w:spacing w:line="181" w:lineRule="atLeast"/>
    </w:pPr>
    <w:rPr>
      <w:rFonts w:cstheme="minorBidi"/>
      <w:color w:val="auto"/>
    </w:rPr>
  </w:style>
  <w:style w:type="character" w:customStyle="1" w:styleId="A16">
    <w:name w:val="A16"/>
    <w:uiPriority w:val="99"/>
    <w:rPr>
      <w:rFonts w:cs="Roboto"/>
      <w:color w:val="000000"/>
      <w:sz w:val="8"/>
      <w:szCs w:val="8"/>
    </w:rPr>
  </w:style>
  <w:style w:type="character" w:customStyle="1" w:styleId="42">
    <w:name w:val="标题 4 字符"/>
    <w:basedOn w:val="a2"/>
    <w:link w:val="41"/>
    <w:uiPriority w:val="9"/>
    <w:rPr>
      <w:rFonts w:ascii="Roboto" w:eastAsiaTheme="majorEastAsia" w:hAnsi="Roboto" w:cstheme="majorBidi"/>
      <w:b/>
      <w:i/>
      <w:iCs/>
      <w:color w:val="808080" w:themeColor="background1" w:themeShade="80"/>
    </w:rPr>
  </w:style>
  <w:style w:type="character" w:customStyle="1" w:styleId="52">
    <w:name w:val="标题 5 字符"/>
    <w:basedOn w:val="a2"/>
    <w:link w:val="51"/>
    <w:uiPriority w:val="9"/>
    <w:rPr>
      <w:rFonts w:ascii="Roboto" w:eastAsiaTheme="majorEastAsia" w:hAnsi="Roboto" w:cstheme="majorBidi"/>
      <w:b/>
      <w:color w:val="2F465A"/>
    </w:rPr>
  </w:style>
  <w:style w:type="character" w:customStyle="1" w:styleId="60">
    <w:name w:val="标题 6 字符"/>
    <w:basedOn w:val="a2"/>
    <w:link w:val="6"/>
    <w:uiPriority w:val="9"/>
    <w:rPr>
      <w:rFonts w:ascii="Roboto" w:eastAsiaTheme="majorEastAsia" w:hAnsi="Roboto" w:cstheme="majorBidi"/>
      <w:color w:val="2F465A"/>
    </w:rPr>
  </w:style>
  <w:style w:type="character" w:customStyle="1" w:styleId="70">
    <w:name w:val="标题 7 字符"/>
    <w:basedOn w:val="a2"/>
    <w:link w:val="7"/>
    <w:uiPriority w:val="9"/>
    <w:rPr>
      <w:rFonts w:ascii="Roboto" w:eastAsiaTheme="majorEastAsia" w:hAnsi="Roboto" w:cstheme="majorBidi"/>
      <w:i/>
      <w:iCs/>
      <w:color w:val="808080" w:themeColor="background1" w:themeShade="80"/>
    </w:rPr>
  </w:style>
  <w:style w:type="character" w:customStyle="1" w:styleId="afffa">
    <w:name w:val="副标题 字符"/>
    <w:basedOn w:val="a2"/>
    <w:link w:val="afff9"/>
    <w:uiPriority w:val="11"/>
    <w:rPr>
      <w:rFonts w:ascii="Roboto Medium" w:hAnsi="Roboto Medium"/>
      <w:color w:val="595959" w:themeColor="text1" w:themeTint="A6"/>
      <w:spacing w:val="15"/>
      <w:sz w:val="52"/>
    </w:rPr>
  </w:style>
  <w:style w:type="character" w:customStyle="1" w:styleId="SubtleEmphasis1">
    <w:name w:val="Subtle Emphasis1"/>
    <w:basedOn w:val="a2"/>
    <w:uiPriority w:val="19"/>
    <w:qFormat/>
    <w:rPr>
      <w:rFonts w:ascii="Roboto Medium" w:hAnsi="Roboto Medium"/>
      <w:i/>
      <w:iCs/>
      <w:color w:val="404040" w:themeColor="text1" w:themeTint="BF"/>
    </w:rPr>
  </w:style>
  <w:style w:type="character" w:customStyle="1" w:styleId="IntenseEmphasis1">
    <w:name w:val="Intense Emphasis1"/>
    <w:basedOn w:val="a2"/>
    <w:uiPriority w:val="21"/>
    <w:qFormat/>
    <w:rPr>
      <w:rFonts w:ascii="Roboto Medium" w:hAnsi="Roboto Medium"/>
      <w:i/>
      <w:iCs/>
      <w:color w:val="BB2121"/>
      <w:sz w:val="20"/>
    </w:rPr>
  </w:style>
  <w:style w:type="paragraph" w:styleId="affff3">
    <w:name w:val="Quote"/>
    <w:basedOn w:val="a1"/>
    <w:next w:val="a1"/>
    <w:link w:val="affff4"/>
    <w:uiPriority w:val="29"/>
    <w:qFormat/>
    <w:pPr>
      <w:spacing w:before="200" w:after="160" w:line="259" w:lineRule="auto"/>
      <w:ind w:left="864" w:right="864"/>
      <w:jc w:val="center"/>
    </w:pPr>
    <w:rPr>
      <w:rFonts w:ascii="Roboto" w:eastAsiaTheme="minorEastAsia" w:hAnsi="Roboto" w:cstheme="minorBidi"/>
      <w:i/>
      <w:iCs/>
      <w:color w:val="404040" w:themeColor="text1" w:themeTint="BF"/>
      <w:kern w:val="2"/>
      <w:sz w:val="22"/>
      <w:szCs w:val="22"/>
      <w:lang w:val="en-SG"/>
      <w14:ligatures w14:val="standardContextual"/>
    </w:rPr>
  </w:style>
  <w:style w:type="character" w:customStyle="1" w:styleId="affff4">
    <w:name w:val="引用 字符"/>
    <w:basedOn w:val="a2"/>
    <w:link w:val="affff3"/>
    <w:uiPriority w:val="29"/>
    <w:rPr>
      <w:rFonts w:ascii="Roboto" w:hAnsi="Roboto"/>
      <w:i/>
      <w:iCs/>
      <w:color w:val="404040" w:themeColor="text1" w:themeTint="BF"/>
    </w:rPr>
  </w:style>
  <w:style w:type="paragraph" w:styleId="affff5">
    <w:name w:val="Intense Quote"/>
    <w:basedOn w:val="a1"/>
    <w:next w:val="a1"/>
    <w:link w:val="affff6"/>
    <w:uiPriority w:val="30"/>
    <w:qFormat/>
    <w:pPr>
      <w:pBdr>
        <w:top w:val="single" w:sz="4" w:space="10" w:color="BB2121"/>
        <w:bottom w:val="single" w:sz="4" w:space="10" w:color="BB2121"/>
      </w:pBdr>
      <w:spacing w:before="360" w:after="360" w:line="259" w:lineRule="auto"/>
      <w:ind w:left="864" w:right="864"/>
      <w:jc w:val="center"/>
    </w:pPr>
    <w:rPr>
      <w:rFonts w:ascii="Roboto" w:eastAsiaTheme="minorEastAsia" w:hAnsi="Roboto" w:cstheme="minorBidi"/>
      <w:i/>
      <w:iCs/>
      <w:color w:val="BB2121"/>
      <w:kern w:val="2"/>
      <w:sz w:val="22"/>
      <w:szCs w:val="22"/>
      <w:lang w:val="en-SG"/>
      <w14:textFill>
        <w14:solidFill>
          <w14:srgbClr w14:val="BB2121">
            <w14:lumMod w14:val="75000"/>
            <w14:lumOff w14:val="25000"/>
          </w14:srgbClr>
        </w14:solidFill>
      </w14:textFill>
      <w14:ligatures w14:val="standardContextual"/>
    </w:rPr>
  </w:style>
  <w:style w:type="character" w:customStyle="1" w:styleId="affff6">
    <w:name w:val="明显引用 字符"/>
    <w:basedOn w:val="a2"/>
    <w:link w:val="affff5"/>
    <w:uiPriority w:val="30"/>
    <w:rPr>
      <w:rFonts w:ascii="Roboto" w:hAnsi="Roboto"/>
      <w:i/>
      <w:iCs/>
      <w:color w:val="BB2121"/>
    </w:rPr>
  </w:style>
  <w:style w:type="character" w:customStyle="1" w:styleId="SubtleReference1">
    <w:name w:val="Subtle Reference1"/>
    <w:basedOn w:val="a2"/>
    <w:uiPriority w:val="31"/>
    <w:qFormat/>
    <w:rPr>
      <w:rFonts w:ascii="Roboto" w:hAnsi="Roboto"/>
      <w:smallCaps/>
      <w:color w:val="595959" w:themeColor="text1" w:themeTint="A6"/>
    </w:rPr>
  </w:style>
  <w:style w:type="character" w:customStyle="1" w:styleId="IntenseReference1">
    <w:name w:val="Intense Reference1"/>
    <w:basedOn w:val="a2"/>
    <w:uiPriority w:val="32"/>
    <w:qFormat/>
    <w:rPr>
      <w:rFonts w:ascii="Roboto" w:hAnsi="Roboto"/>
      <w:b/>
      <w:bCs/>
      <w:smallCaps/>
      <w:color w:val="2F465A"/>
      <w:spacing w:val="5"/>
    </w:rPr>
  </w:style>
  <w:style w:type="character" w:customStyle="1" w:styleId="BookTitle1">
    <w:name w:val="Book Title1"/>
    <w:basedOn w:val="a2"/>
    <w:uiPriority w:val="33"/>
    <w:qFormat/>
    <w:rPr>
      <w:rFonts w:ascii="Roboto Medium" w:hAnsi="Roboto Medium"/>
      <w:b/>
      <w:bCs/>
      <w:i/>
      <w:iCs/>
      <w:color w:val="404040" w:themeColor="text1" w:themeTint="BF"/>
      <w:spacing w:val="5"/>
    </w:rPr>
  </w:style>
  <w:style w:type="table" w:customStyle="1" w:styleId="InCorpTable1">
    <w:name w:val="InCorp Table 1"/>
    <w:basedOn w:val="afffb"/>
    <w:uiPriority w:val="99"/>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宋体" w:hAnsi="@宋体"/>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Sitka Subheading Semibold" w:hAnsi="Sitka Subheading Semibold"/>
        <w:color w:val="808080" w:themeColor="background1" w:themeShade="80"/>
        <w:sz w:val="19"/>
      </w:rPr>
    </w:tblStylePr>
    <w:tblStylePr w:type="firstCol">
      <w:pPr>
        <w:jc w:val="left"/>
      </w:pPr>
      <w:rPr>
        <w:rFonts w:ascii="@宋体" w:hAnsi="@宋体"/>
        <w:color w:val="BB2121"/>
      </w:rPr>
    </w:tblStylePr>
    <w:tblStylePr w:type="nwCell">
      <w:pPr>
        <w:jc w:val="left"/>
      </w:pPr>
      <w:rPr>
        <w:rFonts w:ascii="@宋体" w:hAnsi="@宋体"/>
        <w:color w:val="2F465A"/>
        <w:sz w:val="24"/>
      </w:rPr>
      <w:tblPr/>
      <w:tcPr>
        <w:vAlign w:val="center"/>
      </w:tcPr>
    </w:tblStylePr>
  </w:style>
  <w:style w:type="table" w:customStyle="1" w:styleId="TableGridLight1">
    <w:name w:val="Table Grid Light1"/>
    <w:basedOn w:val="a3"/>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1">
    <w:name w:val="Grid Table 1 Light1"/>
    <w:basedOn w:val="a3"/>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a1"/>
    <w:pPr>
      <w:spacing w:before="100" w:beforeAutospacing="1" w:after="100" w:afterAutospacing="1"/>
    </w:pPr>
    <w:rPr>
      <w:rFonts w:ascii="Times New Roman" w:eastAsia="Times New Roman" w:hAnsi="Times New Roman" w:cs="Times New Roman"/>
      <w:color w:val="000000"/>
      <w:lang w:val="en-AU" w:eastAsia="en-AU"/>
      <w14:textFill>
        <w14:solidFill>
          <w14:srgbClr w14:val="000000">
            <w14:lumMod w14:val="75000"/>
            <w14:lumOff w14:val="25000"/>
          </w14:srgbClr>
        </w14:solidFill>
      </w14:textFill>
    </w:rPr>
  </w:style>
  <w:style w:type="character" w:customStyle="1" w:styleId="normaltextrun">
    <w:name w:val="normaltextrun"/>
    <w:basedOn w:val="a2"/>
  </w:style>
  <w:style w:type="character" w:customStyle="1" w:styleId="eop">
    <w:name w:val="eop"/>
    <w:basedOn w:val="a2"/>
  </w:style>
  <w:style w:type="character" w:customStyle="1" w:styleId="scxw157752979">
    <w:name w:val="scxw157752979"/>
    <w:basedOn w:val="a2"/>
  </w:style>
  <w:style w:type="character" w:customStyle="1" w:styleId="scxw176417446">
    <w:name w:val="scxw176417446"/>
    <w:basedOn w:val="a2"/>
  </w:style>
  <w:style w:type="character" w:customStyle="1" w:styleId="a6">
    <w:name w:val="批注框文本 字符"/>
    <w:basedOn w:val="a2"/>
    <w:link w:val="a5"/>
    <w:uiPriority w:val="99"/>
    <w:semiHidden/>
    <w:rPr>
      <w:rFonts w:ascii="Segoe UI" w:hAnsi="Segoe UI" w:cs="Segoe UI"/>
      <w:color w:val="404040" w:themeColor="text1" w:themeTint="BF"/>
      <w:sz w:val="18"/>
      <w:szCs w:val="18"/>
    </w:rPr>
  </w:style>
  <w:style w:type="paragraph" w:customStyle="1" w:styleId="Bibliography1">
    <w:name w:val="Bibliography1"/>
    <w:basedOn w:val="a1"/>
    <w:next w:val="a1"/>
    <w:uiPriority w:val="37"/>
    <w:semiHidden/>
    <w:unhideWhenUsed/>
    <w:pPr>
      <w:spacing w:after="160" w:line="259" w:lineRule="auto"/>
    </w:pPr>
    <w:rPr>
      <w:rFonts w:ascii="Roboto" w:eastAsiaTheme="minorEastAsia" w:hAnsi="Roboto" w:cstheme="minorBidi"/>
      <w:color w:val="404040" w:themeColor="text1" w:themeTint="BF"/>
      <w:kern w:val="2"/>
      <w:sz w:val="22"/>
      <w:szCs w:val="22"/>
      <w:lang w:val="en-SG"/>
      <w14:ligatures w14:val="standardContextual"/>
    </w:rPr>
  </w:style>
  <w:style w:type="character" w:customStyle="1" w:styleId="24">
    <w:name w:val="正文文本 2 字符"/>
    <w:basedOn w:val="a2"/>
    <w:link w:val="23"/>
    <w:uiPriority w:val="99"/>
    <w:semiHidden/>
    <w:rPr>
      <w:rFonts w:ascii="Roboto" w:hAnsi="Roboto"/>
      <w:color w:val="404040" w:themeColor="text1" w:themeTint="BF"/>
    </w:rPr>
  </w:style>
  <w:style w:type="character" w:customStyle="1" w:styleId="34">
    <w:name w:val="正文文本 3 字符"/>
    <w:basedOn w:val="a2"/>
    <w:link w:val="33"/>
    <w:uiPriority w:val="99"/>
    <w:semiHidden/>
    <w:rPr>
      <w:rFonts w:ascii="Roboto" w:hAnsi="Roboto"/>
      <w:color w:val="404040" w:themeColor="text1" w:themeTint="BF"/>
      <w:sz w:val="16"/>
      <w:szCs w:val="16"/>
    </w:rPr>
  </w:style>
  <w:style w:type="character" w:customStyle="1" w:styleId="ab">
    <w:name w:val="正文文本首行缩进 字符"/>
    <w:basedOn w:val="a9"/>
    <w:link w:val="aa"/>
    <w:uiPriority w:val="99"/>
    <w:semiHidden/>
    <w:rPr>
      <w:rFonts w:ascii="Roboto" w:eastAsia="Roboto Light" w:hAnsi="Roboto" w:cs="Roboto Light"/>
      <w:color w:val="404040" w:themeColor="text1" w:themeTint="BF"/>
      <w:kern w:val="0"/>
      <w:lang w:val="en-US" w:eastAsia="en-US"/>
      <w14:ligatures w14:val="none"/>
    </w:rPr>
  </w:style>
  <w:style w:type="character" w:customStyle="1" w:styleId="ad">
    <w:name w:val="正文文本缩进 字符"/>
    <w:basedOn w:val="a2"/>
    <w:link w:val="ac"/>
    <w:uiPriority w:val="99"/>
    <w:semiHidden/>
    <w:rPr>
      <w:rFonts w:ascii="Roboto" w:hAnsi="Roboto"/>
      <w:color w:val="404040" w:themeColor="text1" w:themeTint="BF"/>
    </w:rPr>
  </w:style>
  <w:style w:type="character" w:customStyle="1" w:styleId="26">
    <w:name w:val="正文文本首行缩进 2 字符"/>
    <w:basedOn w:val="ad"/>
    <w:link w:val="25"/>
    <w:uiPriority w:val="99"/>
    <w:semiHidden/>
    <w:rPr>
      <w:rFonts w:ascii="Roboto" w:hAnsi="Roboto"/>
      <w:color w:val="404040" w:themeColor="text1" w:themeTint="BF"/>
    </w:rPr>
  </w:style>
  <w:style w:type="character" w:customStyle="1" w:styleId="28">
    <w:name w:val="正文文本缩进 2 字符"/>
    <w:basedOn w:val="a2"/>
    <w:link w:val="27"/>
    <w:uiPriority w:val="99"/>
    <w:semiHidden/>
    <w:rPr>
      <w:rFonts w:ascii="Roboto" w:hAnsi="Roboto"/>
      <w:color w:val="404040" w:themeColor="text1" w:themeTint="BF"/>
    </w:rPr>
  </w:style>
  <w:style w:type="character" w:customStyle="1" w:styleId="36">
    <w:name w:val="正文文本缩进 3 字符"/>
    <w:basedOn w:val="a2"/>
    <w:link w:val="35"/>
    <w:uiPriority w:val="99"/>
    <w:semiHidden/>
    <w:rPr>
      <w:rFonts w:ascii="Roboto" w:hAnsi="Roboto"/>
      <w:color w:val="404040" w:themeColor="text1" w:themeTint="BF"/>
      <w:sz w:val="16"/>
      <w:szCs w:val="16"/>
    </w:rPr>
  </w:style>
  <w:style w:type="character" w:customStyle="1" w:styleId="af0">
    <w:name w:val="结束语 字符"/>
    <w:basedOn w:val="a2"/>
    <w:link w:val="af"/>
    <w:uiPriority w:val="99"/>
    <w:semiHidden/>
    <w:rPr>
      <w:rFonts w:ascii="Roboto" w:hAnsi="Roboto"/>
      <w:color w:val="404040" w:themeColor="text1" w:themeTint="BF"/>
    </w:rPr>
  </w:style>
  <w:style w:type="character" w:customStyle="1" w:styleId="af2">
    <w:name w:val="批注文字 字符"/>
    <w:basedOn w:val="a2"/>
    <w:link w:val="af1"/>
    <w:uiPriority w:val="99"/>
    <w:semiHidden/>
    <w:rPr>
      <w:rFonts w:ascii="Roboto" w:hAnsi="Roboto"/>
      <w:color w:val="404040" w:themeColor="text1" w:themeTint="BF"/>
      <w:sz w:val="20"/>
      <w:szCs w:val="20"/>
    </w:rPr>
  </w:style>
  <w:style w:type="character" w:customStyle="1" w:styleId="af4">
    <w:name w:val="批注主题 字符"/>
    <w:basedOn w:val="af2"/>
    <w:link w:val="af3"/>
    <w:uiPriority w:val="99"/>
    <w:semiHidden/>
    <w:rPr>
      <w:rFonts w:ascii="Roboto" w:hAnsi="Roboto"/>
      <w:b/>
      <w:bCs/>
      <w:color w:val="404040" w:themeColor="text1" w:themeTint="BF"/>
      <w:sz w:val="20"/>
      <w:szCs w:val="20"/>
    </w:rPr>
  </w:style>
  <w:style w:type="character" w:customStyle="1" w:styleId="af6">
    <w:name w:val="日期 字符"/>
    <w:basedOn w:val="a2"/>
    <w:link w:val="af5"/>
    <w:uiPriority w:val="99"/>
    <w:semiHidden/>
    <w:rPr>
      <w:rFonts w:ascii="Roboto" w:hAnsi="Roboto"/>
      <w:color w:val="404040" w:themeColor="text1" w:themeTint="BF"/>
    </w:rPr>
  </w:style>
  <w:style w:type="character" w:customStyle="1" w:styleId="af8">
    <w:name w:val="文档结构图 字符"/>
    <w:basedOn w:val="a2"/>
    <w:link w:val="af7"/>
    <w:uiPriority w:val="99"/>
    <w:semiHidden/>
    <w:rPr>
      <w:rFonts w:ascii="Segoe UI" w:hAnsi="Segoe UI" w:cs="Segoe UI"/>
      <w:color w:val="404040" w:themeColor="text1" w:themeTint="BF"/>
      <w:sz w:val="16"/>
      <w:szCs w:val="16"/>
    </w:rPr>
  </w:style>
  <w:style w:type="character" w:customStyle="1" w:styleId="afa">
    <w:name w:val="电子邮件签名 字符"/>
    <w:basedOn w:val="a2"/>
    <w:link w:val="af9"/>
    <w:uiPriority w:val="99"/>
    <w:semiHidden/>
    <w:rPr>
      <w:rFonts w:ascii="Roboto" w:hAnsi="Roboto"/>
      <w:color w:val="404040" w:themeColor="text1" w:themeTint="BF"/>
    </w:rPr>
  </w:style>
  <w:style w:type="character" w:customStyle="1" w:styleId="afd">
    <w:name w:val="尾注文本 字符"/>
    <w:basedOn w:val="a2"/>
    <w:link w:val="afc"/>
    <w:uiPriority w:val="99"/>
    <w:semiHidden/>
    <w:rPr>
      <w:rFonts w:ascii="Roboto" w:hAnsi="Roboto"/>
      <w:color w:val="404040" w:themeColor="text1" w:themeTint="BF"/>
      <w:sz w:val="20"/>
      <w:szCs w:val="20"/>
    </w:rPr>
  </w:style>
  <w:style w:type="character" w:customStyle="1" w:styleId="aff3">
    <w:name w:val="脚注文本 字符"/>
    <w:basedOn w:val="a2"/>
    <w:link w:val="aff2"/>
    <w:uiPriority w:val="99"/>
    <w:semiHidden/>
    <w:rPr>
      <w:rFonts w:ascii="Roboto" w:hAnsi="Roboto"/>
      <w:color w:val="404040" w:themeColor="text1" w:themeTint="BF"/>
      <w:sz w:val="20"/>
      <w:szCs w:val="20"/>
    </w:rPr>
  </w:style>
  <w:style w:type="character" w:customStyle="1" w:styleId="80">
    <w:name w:val="标题 8 字符"/>
    <w:basedOn w:val="a2"/>
    <w:link w:val="8"/>
    <w:uiPriority w:val="9"/>
    <w:semiHidden/>
    <w:rPr>
      <w:rFonts w:asciiTheme="majorHAnsi" w:eastAsiaTheme="majorEastAsia" w:hAnsiTheme="majorHAnsi" w:cstheme="majorBidi"/>
      <w:color w:val="262626" w:themeColor="text1" w:themeTint="D9"/>
      <w:sz w:val="21"/>
      <w:szCs w:val="21"/>
    </w:rPr>
  </w:style>
  <w:style w:type="character" w:customStyle="1" w:styleId="90">
    <w:name w:val="标题 9 字符"/>
    <w:basedOn w:val="a2"/>
    <w:link w:val="9"/>
    <w:uiPriority w:val="9"/>
    <w:semiHidden/>
    <w:rPr>
      <w:rFonts w:asciiTheme="majorHAnsi" w:eastAsiaTheme="majorEastAsia" w:hAnsiTheme="majorHAnsi" w:cstheme="majorBidi"/>
      <w:i/>
      <w:iCs/>
      <w:color w:val="262626" w:themeColor="text1" w:themeTint="D9"/>
      <w:sz w:val="21"/>
      <w:szCs w:val="21"/>
    </w:rPr>
  </w:style>
  <w:style w:type="character" w:customStyle="1" w:styleId="HTML0">
    <w:name w:val="HTML 地址 字符"/>
    <w:basedOn w:val="a2"/>
    <w:link w:val="HTML"/>
    <w:uiPriority w:val="99"/>
    <w:semiHidden/>
    <w:rPr>
      <w:rFonts w:ascii="Roboto" w:hAnsi="Roboto"/>
      <w:i/>
      <w:iCs/>
      <w:color w:val="404040" w:themeColor="text1" w:themeTint="BF"/>
    </w:rPr>
  </w:style>
  <w:style w:type="character" w:customStyle="1" w:styleId="HTML2">
    <w:name w:val="HTML 预设格式 字符"/>
    <w:basedOn w:val="a2"/>
    <w:link w:val="HTML1"/>
    <w:uiPriority w:val="99"/>
    <w:semiHidden/>
    <w:rPr>
      <w:rFonts w:ascii="Consolas" w:hAnsi="Consolas"/>
      <w:color w:val="404040" w:themeColor="text1" w:themeTint="BF"/>
      <w:sz w:val="20"/>
      <w:szCs w:val="20"/>
    </w:rPr>
  </w:style>
  <w:style w:type="character" w:customStyle="1" w:styleId="affb">
    <w:name w:val="宏文本 字符"/>
    <w:basedOn w:val="a2"/>
    <w:link w:val="affa"/>
    <w:uiPriority w:val="99"/>
    <w:semiHidden/>
    <w:rPr>
      <w:rFonts w:ascii="Consolas" w:hAnsi="Consolas"/>
      <w:color w:val="404040" w:themeColor="text1" w:themeTint="BF"/>
      <w:sz w:val="20"/>
      <w:szCs w:val="20"/>
    </w:rPr>
  </w:style>
  <w:style w:type="character" w:customStyle="1" w:styleId="affd">
    <w:name w:val="信息标题 字符"/>
    <w:basedOn w:val="a2"/>
    <w:link w:val="affc"/>
    <w:uiPriority w:val="99"/>
    <w:semiHidden/>
    <w:rPr>
      <w:rFonts w:asciiTheme="majorHAnsi" w:eastAsiaTheme="majorEastAsia" w:hAnsiTheme="majorHAnsi" w:cstheme="majorBidi"/>
      <w:color w:val="404040" w:themeColor="text1" w:themeTint="BF"/>
      <w:sz w:val="24"/>
      <w:szCs w:val="24"/>
      <w:shd w:val="pct20" w:color="auto" w:fill="auto"/>
    </w:rPr>
  </w:style>
  <w:style w:type="character" w:customStyle="1" w:styleId="afff1">
    <w:name w:val="注释标题 字符"/>
    <w:basedOn w:val="a2"/>
    <w:link w:val="afff0"/>
    <w:uiPriority w:val="99"/>
    <w:semiHidden/>
    <w:rPr>
      <w:rFonts w:ascii="Roboto" w:hAnsi="Roboto"/>
      <w:color w:val="404040" w:themeColor="text1" w:themeTint="BF"/>
    </w:rPr>
  </w:style>
  <w:style w:type="character" w:customStyle="1" w:styleId="afff3">
    <w:name w:val="纯文本 字符"/>
    <w:basedOn w:val="a2"/>
    <w:link w:val="afff2"/>
    <w:uiPriority w:val="99"/>
    <w:semiHidden/>
    <w:rPr>
      <w:rFonts w:ascii="Consolas" w:hAnsi="Consolas"/>
      <w:color w:val="404040" w:themeColor="text1" w:themeTint="BF"/>
      <w:sz w:val="21"/>
      <w:szCs w:val="21"/>
    </w:rPr>
  </w:style>
  <w:style w:type="character" w:customStyle="1" w:styleId="afff5">
    <w:name w:val="称呼 字符"/>
    <w:basedOn w:val="a2"/>
    <w:link w:val="afff4"/>
    <w:uiPriority w:val="99"/>
    <w:semiHidden/>
    <w:rPr>
      <w:rFonts w:ascii="Roboto" w:hAnsi="Roboto"/>
      <w:color w:val="404040" w:themeColor="text1" w:themeTint="BF"/>
    </w:rPr>
  </w:style>
  <w:style w:type="character" w:customStyle="1" w:styleId="afff7">
    <w:name w:val="签名 字符"/>
    <w:basedOn w:val="a2"/>
    <w:link w:val="afff6"/>
    <w:uiPriority w:val="99"/>
    <w:semiHidden/>
    <w:rPr>
      <w:rFonts w:ascii="Roboto" w:hAnsi="Roboto"/>
      <w:color w:val="404040" w:themeColor="text1" w:themeTint="BF"/>
    </w:rPr>
  </w:style>
  <w:style w:type="character" w:styleId="affff7">
    <w:name w:val="annotation reference"/>
    <w:basedOn w:val="a2"/>
    <w:uiPriority w:val="99"/>
    <w:semiHidden/>
    <w:unhideWhenUsed/>
    <w:rPr>
      <w:sz w:val="16"/>
      <w:szCs w:val="16"/>
    </w:rPr>
  </w:style>
  <w:style w:type="paragraph" w:customStyle="1" w:styleId="s114">
    <w:name w:val="s114"/>
    <w:basedOn w:val="a1"/>
    <w:rsid w:val="0030062F"/>
    <w:pPr>
      <w:spacing w:before="100" w:beforeAutospacing="1" w:after="100" w:afterAutospacing="1"/>
    </w:pPr>
  </w:style>
  <w:style w:type="character" w:customStyle="1" w:styleId="s91">
    <w:name w:val="s91"/>
    <w:basedOn w:val="a2"/>
    <w:rsid w:val="00300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20333">
      <w:bodyDiv w:val="1"/>
      <w:marLeft w:val="0"/>
      <w:marRight w:val="0"/>
      <w:marTop w:val="0"/>
      <w:marBottom w:val="0"/>
      <w:divBdr>
        <w:top w:val="none" w:sz="0" w:space="0" w:color="auto"/>
        <w:left w:val="none" w:sz="0" w:space="0" w:color="auto"/>
        <w:bottom w:val="none" w:sz="0" w:space="0" w:color="auto"/>
        <w:right w:val="none" w:sz="0" w:space="0" w:color="auto"/>
      </w:divBdr>
      <w:divsChild>
        <w:div w:id="1724594033">
          <w:marLeft w:val="0"/>
          <w:marRight w:val="0"/>
          <w:marTop w:val="0"/>
          <w:marBottom w:val="0"/>
          <w:divBdr>
            <w:top w:val="none" w:sz="0" w:space="0" w:color="auto"/>
            <w:left w:val="none" w:sz="0" w:space="0" w:color="auto"/>
            <w:bottom w:val="none" w:sz="0" w:space="0" w:color="auto"/>
            <w:right w:val="none" w:sz="0" w:space="0" w:color="auto"/>
          </w:divBdr>
        </w:div>
      </w:divsChild>
    </w:div>
    <w:div w:id="124466450">
      <w:bodyDiv w:val="1"/>
      <w:marLeft w:val="0"/>
      <w:marRight w:val="0"/>
      <w:marTop w:val="0"/>
      <w:marBottom w:val="0"/>
      <w:divBdr>
        <w:top w:val="none" w:sz="0" w:space="0" w:color="auto"/>
        <w:left w:val="none" w:sz="0" w:space="0" w:color="auto"/>
        <w:bottom w:val="none" w:sz="0" w:space="0" w:color="auto"/>
        <w:right w:val="none" w:sz="0" w:space="0" w:color="auto"/>
      </w:divBdr>
      <w:divsChild>
        <w:div w:id="515388840">
          <w:marLeft w:val="0"/>
          <w:marRight w:val="0"/>
          <w:marTop w:val="0"/>
          <w:marBottom w:val="0"/>
          <w:divBdr>
            <w:top w:val="none" w:sz="0" w:space="0" w:color="auto"/>
            <w:left w:val="none" w:sz="0" w:space="0" w:color="auto"/>
            <w:bottom w:val="none" w:sz="0" w:space="0" w:color="auto"/>
            <w:right w:val="none" w:sz="0" w:space="0" w:color="auto"/>
          </w:divBdr>
          <w:divsChild>
            <w:div w:id="80886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185">
      <w:bodyDiv w:val="1"/>
      <w:marLeft w:val="0"/>
      <w:marRight w:val="0"/>
      <w:marTop w:val="0"/>
      <w:marBottom w:val="0"/>
      <w:divBdr>
        <w:top w:val="none" w:sz="0" w:space="0" w:color="auto"/>
        <w:left w:val="none" w:sz="0" w:space="0" w:color="auto"/>
        <w:bottom w:val="none" w:sz="0" w:space="0" w:color="auto"/>
        <w:right w:val="none" w:sz="0" w:space="0" w:color="auto"/>
      </w:divBdr>
      <w:divsChild>
        <w:div w:id="471096340">
          <w:marLeft w:val="0"/>
          <w:marRight w:val="0"/>
          <w:marTop w:val="0"/>
          <w:marBottom w:val="0"/>
          <w:divBdr>
            <w:top w:val="none" w:sz="0" w:space="0" w:color="auto"/>
            <w:left w:val="none" w:sz="0" w:space="0" w:color="auto"/>
            <w:bottom w:val="none" w:sz="0" w:space="0" w:color="auto"/>
            <w:right w:val="none" w:sz="0" w:space="0" w:color="auto"/>
          </w:divBdr>
          <w:divsChild>
            <w:div w:id="78426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655">
      <w:bodyDiv w:val="1"/>
      <w:marLeft w:val="0"/>
      <w:marRight w:val="0"/>
      <w:marTop w:val="0"/>
      <w:marBottom w:val="0"/>
      <w:divBdr>
        <w:top w:val="none" w:sz="0" w:space="0" w:color="auto"/>
        <w:left w:val="none" w:sz="0" w:space="0" w:color="auto"/>
        <w:bottom w:val="none" w:sz="0" w:space="0" w:color="auto"/>
        <w:right w:val="none" w:sz="0" w:space="0" w:color="auto"/>
      </w:divBdr>
      <w:divsChild>
        <w:div w:id="81265247">
          <w:marLeft w:val="0"/>
          <w:marRight w:val="0"/>
          <w:marTop w:val="0"/>
          <w:marBottom w:val="0"/>
          <w:divBdr>
            <w:top w:val="none" w:sz="0" w:space="0" w:color="auto"/>
            <w:left w:val="none" w:sz="0" w:space="0" w:color="auto"/>
            <w:bottom w:val="none" w:sz="0" w:space="0" w:color="auto"/>
            <w:right w:val="none" w:sz="0" w:space="0" w:color="auto"/>
          </w:divBdr>
          <w:divsChild>
            <w:div w:id="505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17429">
      <w:bodyDiv w:val="1"/>
      <w:marLeft w:val="0"/>
      <w:marRight w:val="0"/>
      <w:marTop w:val="0"/>
      <w:marBottom w:val="0"/>
      <w:divBdr>
        <w:top w:val="none" w:sz="0" w:space="0" w:color="auto"/>
        <w:left w:val="none" w:sz="0" w:space="0" w:color="auto"/>
        <w:bottom w:val="none" w:sz="0" w:space="0" w:color="auto"/>
        <w:right w:val="none" w:sz="0" w:space="0" w:color="auto"/>
      </w:divBdr>
      <w:divsChild>
        <w:div w:id="872303752">
          <w:marLeft w:val="0"/>
          <w:marRight w:val="0"/>
          <w:marTop w:val="0"/>
          <w:marBottom w:val="0"/>
          <w:divBdr>
            <w:top w:val="none" w:sz="0" w:space="0" w:color="auto"/>
            <w:left w:val="none" w:sz="0" w:space="0" w:color="auto"/>
            <w:bottom w:val="none" w:sz="0" w:space="0" w:color="auto"/>
            <w:right w:val="none" w:sz="0" w:space="0" w:color="auto"/>
          </w:divBdr>
          <w:divsChild>
            <w:div w:id="17918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0270">
      <w:bodyDiv w:val="1"/>
      <w:marLeft w:val="0"/>
      <w:marRight w:val="0"/>
      <w:marTop w:val="0"/>
      <w:marBottom w:val="0"/>
      <w:divBdr>
        <w:top w:val="none" w:sz="0" w:space="0" w:color="auto"/>
        <w:left w:val="none" w:sz="0" w:space="0" w:color="auto"/>
        <w:bottom w:val="none" w:sz="0" w:space="0" w:color="auto"/>
        <w:right w:val="none" w:sz="0" w:space="0" w:color="auto"/>
      </w:divBdr>
      <w:divsChild>
        <w:div w:id="663431558">
          <w:marLeft w:val="0"/>
          <w:marRight w:val="0"/>
          <w:marTop w:val="0"/>
          <w:marBottom w:val="0"/>
          <w:divBdr>
            <w:top w:val="none" w:sz="0" w:space="0" w:color="auto"/>
            <w:left w:val="none" w:sz="0" w:space="0" w:color="auto"/>
            <w:bottom w:val="none" w:sz="0" w:space="0" w:color="auto"/>
            <w:right w:val="none" w:sz="0" w:space="0" w:color="auto"/>
          </w:divBdr>
          <w:divsChild>
            <w:div w:id="16398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6873">
      <w:bodyDiv w:val="1"/>
      <w:marLeft w:val="0"/>
      <w:marRight w:val="0"/>
      <w:marTop w:val="0"/>
      <w:marBottom w:val="0"/>
      <w:divBdr>
        <w:top w:val="none" w:sz="0" w:space="0" w:color="auto"/>
        <w:left w:val="none" w:sz="0" w:space="0" w:color="auto"/>
        <w:bottom w:val="none" w:sz="0" w:space="0" w:color="auto"/>
        <w:right w:val="none" w:sz="0" w:space="0" w:color="auto"/>
      </w:divBdr>
      <w:divsChild>
        <w:div w:id="1859192339">
          <w:marLeft w:val="0"/>
          <w:marRight w:val="0"/>
          <w:marTop w:val="0"/>
          <w:marBottom w:val="0"/>
          <w:divBdr>
            <w:top w:val="none" w:sz="0" w:space="0" w:color="auto"/>
            <w:left w:val="none" w:sz="0" w:space="0" w:color="auto"/>
            <w:bottom w:val="none" w:sz="0" w:space="0" w:color="auto"/>
            <w:right w:val="none" w:sz="0" w:space="0" w:color="auto"/>
          </w:divBdr>
          <w:divsChild>
            <w:div w:id="978807127">
              <w:marLeft w:val="0"/>
              <w:marRight w:val="0"/>
              <w:marTop w:val="0"/>
              <w:marBottom w:val="0"/>
              <w:divBdr>
                <w:top w:val="none" w:sz="0" w:space="0" w:color="auto"/>
                <w:left w:val="none" w:sz="0" w:space="0" w:color="auto"/>
                <w:bottom w:val="none" w:sz="0" w:space="0" w:color="auto"/>
                <w:right w:val="none" w:sz="0" w:space="0" w:color="auto"/>
              </w:divBdr>
            </w:div>
            <w:div w:id="1627352096">
              <w:marLeft w:val="0"/>
              <w:marRight w:val="0"/>
              <w:marTop w:val="0"/>
              <w:marBottom w:val="0"/>
              <w:divBdr>
                <w:top w:val="none" w:sz="0" w:space="0" w:color="auto"/>
                <w:left w:val="none" w:sz="0" w:space="0" w:color="auto"/>
                <w:bottom w:val="none" w:sz="0" w:space="0" w:color="auto"/>
                <w:right w:val="none" w:sz="0" w:space="0" w:color="auto"/>
              </w:divBdr>
            </w:div>
            <w:div w:id="92708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70121">
      <w:bodyDiv w:val="1"/>
      <w:marLeft w:val="0"/>
      <w:marRight w:val="0"/>
      <w:marTop w:val="0"/>
      <w:marBottom w:val="0"/>
      <w:divBdr>
        <w:top w:val="none" w:sz="0" w:space="0" w:color="auto"/>
        <w:left w:val="none" w:sz="0" w:space="0" w:color="auto"/>
        <w:bottom w:val="none" w:sz="0" w:space="0" w:color="auto"/>
        <w:right w:val="none" w:sz="0" w:space="0" w:color="auto"/>
      </w:divBdr>
      <w:divsChild>
        <w:div w:id="1271627422">
          <w:marLeft w:val="0"/>
          <w:marRight w:val="0"/>
          <w:marTop w:val="0"/>
          <w:marBottom w:val="0"/>
          <w:divBdr>
            <w:top w:val="none" w:sz="0" w:space="0" w:color="auto"/>
            <w:left w:val="none" w:sz="0" w:space="0" w:color="auto"/>
            <w:bottom w:val="none" w:sz="0" w:space="0" w:color="auto"/>
            <w:right w:val="none" w:sz="0" w:space="0" w:color="auto"/>
          </w:divBdr>
          <w:divsChild>
            <w:div w:id="85684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32764">
      <w:bodyDiv w:val="1"/>
      <w:marLeft w:val="0"/>
      <w:marRight w:val="0"/>
      <w:marTop w:val="0"/>
      <w:marBottom w:val="0"/>
      <w:divBdr>
        <w:top w:val="none" w:sz="0" w:space="0" w:color="auto"/>
        <w:left w:val="none" w:sz="0" w:space="0" w:color="auto"/>
        <w:bottom w:val="none" w:sz="0" w:space="0" w:color="auto"/>
        <w:right w:val="none" w:sz="0" w:space="0" w:color="auto"/>
      </w:divBdr>
      <w:divsChild>
        <w:div w:id="1575242968">
          <w:marLeft w:val="0"/>
          <w:marRight w:val="0"/>
          <w:marTop w:val="0"/>
          <w:marBottom w:val="0"/>
          <w:divBdr>
            <w:top w:val="none" w:sz="0" w:space="0" w:color="auto"/>
            <w:left w:val="none" w:sz="0" w:space="0" w:color="auto"/>
            <w:bottom w:val="none" w:sz="0" w:space="0" w:color="auto"/>
            <w:right w:val="none" w:sz="0" w:space="0" w:color="auto"/>
          </w:divBdr>
          <w:divsChild>
            <w:div w:id="209381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98044">
      <w:bodyDiv w:val="1"/>
      <w:marLeft w:val="0"/>
      <w:marRight w:val="0"/>
      <w:marTop w:val="0"/>
      <w:marBottom w:val="0"/>
      <w:divBdr>
        <w:top w:val="none" w:sz="0" w:space="0" w:color="auto"/>
        <w:left w:val="none" w:sz="0" w:space="0" w:color="auto"/>
        <w:bottom w:val="none" w:sz="0" w:space="0" w:color="auto"/>
        <w:right w:val="none" w:sz="0" w:space="0" w:color="auto"/>
      </w:divBdr>
      <w:divsChild>
        <w:div w:id="1417480984">
          <w:marLeft w:val="0"/>
          <w:marRight w:val="0"/>
          <w:marTop w:val="0"/>
          <w:marBottom w:val="0"/>
          <w:divBdr>
            <w:top w:val="none" w:sz="0" w:space="0" w:color="auto"/>
            <w:left w:val="none" w:sz="0" w:space="0" w:color="auto"/>
            <w:bottom w:val="none" w:sz="0" w:space="0" w:color="auto"/>
            <w:right w:val="none" w:sz="0" w:space="0" w:color="auto"/>
          </w:divBdr>
          <w:divsChild>
            <w:div w:id="178935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54179">
      <w:bodyDiv w:val="1"/>
      <w:marLeft w:val="0"/>
      <w:marRight w:val="0"/>
      <w:marTop w:val="0"/>
      <w:marBottom w:val="0"/>
      <w:divBdr>
        <w:top w:val="none" w:sz="0" w:space="0" w:color="auto"/>
        <w:left w:val="none" w:sz="0" w:space="0" w:color="auto"/>
        <w:bottom w:val="none" w:sz="0" w:space="0" w:color="auto"/>
        <w:right w:val="none" w:sz="0" w:space="0" w:color="auto"/>
      </w:divBdr>
      <w:divsChild>
        <w:div w:id="1373266415">
          <w:marLeft w:val="0"/>
          <w:marRight w:val="0"/>
          <w:marTop w:val="0"/>
          <w:marBottom w:val="0"/>
          <w:divBdr>
            <w:top w:val="none" w:sz="0" w:space="0" w:color="auto"/>
            <w:left w:val="none" w:sz="0" w:space="0" w:color="auto"/>
            <w:bottom w:val="none" w:sz="0" w:space="0" w:color="auto"/>
            <w:right w:val="none" w:sz="0" w:space="0" w:color="auto"/>
          </w:divBdr>
          <w:divsChild>
            <w:div w:id="178857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93845">
      <w:bodyDiv w:val="1"/>
      <w:marLeft w:val="0"/>
      <w:marRight w:val="0"/>
      <w:marTop w:val="0"/>
      <w:marBottom w:val="0"/>
      <w:divBdr>
        <w:top w:val="none" w:sz="0" w:space="0" w:color="auto"/>
        <w:left w:val="none" w:sz="0" w:space="0" w:color="auto"/>
        <w:bottom w:val="none" w:sz="0" w:space="0" w:color="auto"/>
        <w:right w:val="none" w:sz="0" w:space="0" w:color="auto"/>
      </w:divBdr>
      <w:divsChild>
        <w:div w:id="1827352604">
          <w:marLeft w:val="0"/>
          <w:marRight w:val="0"/>
          <w:marTop w:val="0"/>
          <w:marBottom w:val="0"/>
          <w:divBdr>
            <w:top w:val="none" w:sz="0" w:space="0" w:color="auto"/>
            <w:left w:val="none" w:sz="0" w:space="0" w:color="auto"/>
            <w:bottom w:val="none" w:sz="0" w:space="0" w:color="auto"/>
            <w:right w:val="none" w:sz="0" w:space="0" w:color="auto"/>
          </w:divBdr>
          <w:divsChild>
            <w:div w:id="1723287050">
              <w:marLeft w:val="0"/>
              <w:marRight w:val="0"/>
              <w:marTop w:val="0"/>
              <w:marBottom w:val="0"/>
              <w:divBdr>
                <w:top w:val="none" w:sz="0" w:space="0" w:color="auto"/>
                <w:left w:val="none" w:sz="0" w:space="0" w:color="auto"/>
                <w:bottom w:val="none" w:sz="0" w:space="0" w:color="auto"/>
                <w:right w:val="none" w:sz="0" w:space="0" w:color="auto"/>
              </w:divBdr>
            </w:div>
            <w:div w:id="259340547">
              <w:marLeft w:val="0"/>
              <w:marRight w:val="0"/>
              <w:marTop w:val="0"/>
              <w:marBottom w:val="0"/>
              <w:divBdr>
                <w:top w:val="none" w:sz="0" w:space="0" w:color="auto"/>
                <w:left w:val="none" w:sz="0" w:space="0" w:color="auto"/>
                <w:bottom w:val="none" w:sz="0" w:space="0" w:color="auto"/>
                <w:right w:val="none" w:sz="0" w:space="0" w:color="auto"/>
              </w:divBdr>
            </w:div>
            <w:div w:id="1005280160">
              <w:marLeft w:val="0"/>
              <w:marRight w:val="0"/>
              <w:marTop w:val="0"/>
              <w:marBottom w:val="0"/>
              <w:divBdr>
                <w:top w:val="none" w:sz="0" w:space="0" w:color="auto"/>
                <w:left w:val="none" w:sz="0" w:space="0" w:color="auto"/>
                <w:bottom w:val="none" w:sz="0" w:space="0" w:color="auto"/>
                <w:right w:val="none" w:sz="0" w:space="0" w:color="auto"/>
              </w:divBdr>
            </w:div>
            <w:div w:id="719090950">
              <w:marLeft w:val="0"/>
              <w:marRight w:val="0"/>
              <w:marTop w:val="0"/>
              <w:marBottom w:val="0"/>
              <w:divBdr>
                <w:top w:val="none" w:sz="0" w:space="0" w:color="auto"/>
                <w:left w:val="none" w:sz="0" w:space="0" w:color="auto"/>
                <w:bottom w:val="none" w:sz="0" w:space="0" w:color="auto"/>
                <w:right w:val="none" w:sz="0" w:space="0" w:color="auto"/>
              </w:divBdr>
            </w:div>
            <w:div w:id="113258520">
              <w:marLeft w:val="0"/>
              <w:marRight w:val="0"/>
              <w:marTop w:val="0"/>
              <w:marBottom w:val="0"/>
              <w:divBdr>
                <w:top w:val="none" w:sz="0" w:space="0" w:color="auto"/>
                <w:left w:val="none" w:sz="0" w:space="0" w:color="auto"/>
                <w:bottom w:val="none" w:sz="0" w:space="0" w:color="auto"/>
                <w:right w:val="none" w:sz="0" w:space="0" w:color="auto"/>
              </w:divBdr>
            </w:div>
            <w:div w:id="608705779">
              <w:marLeft w:val="0"/>
              <w:marRight w:val="0"/>
              <w:marTop w:val="0"/>
              <w:marBottom w:val="0"/>
              <w:divBdr>
                <w:top w:val="none" w:sz="0" w:space="0" w:color="auto"/>
                <w:left w:val="none" w:sz="0" w:space="0" w:color="auto"/>
                <w:bottom w:val="none" w:sz="0" w:space="0" w:color="auto"/>
                <w:right w:val="none" w:sz="0" w:space="0" w:color="auto"/>
              </w:divBdr>
            </w:div>
            <w:div w:id="5215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99149">
      <w:bodyDiv w:val="1"/>
      <w:marLeft w:val="0"/>
      <w:marRight w:val="0"/>
      <w:marTop w:val="0"/>
      <w:marBottom w:val="0"/>
      <w:divBdr>
        <w:top w:val="none" w:sz="0" w:space="0" w:color="auto"/>
        <w:left w:val="none" w:sz="0" w:space="0" w:color="auto"/>
        <w:bottom w:val="none" w:sz="0" w:space="0" w:color="auto"/>
        <w:right w:val="none" w:sz="0" w:space="0" w:color="auto"/>
      </w:divBdr>
      <w:divsChild>
        <w:div w:id="811602403">
          <w:marLeft w:val="0"/>
          <w:marRight w:val="0"/>
          <w:marTop w:val="0"/>
          <w:marBottom w:val="0"/>
          <w:divBdr>
            <w:top w:val="none" w:sz="0" w:space="0" w:color="auto"/>
            <w:left w:val="none" w:sz="0" w:space="0" w:color="auto"/>
            <w:bottom w:val="none" w:sz="0" w:space="0" w:color="auto"/>
            <w:right w:val="none" w:sz="0" w:space="0" w:color="auto"/>
          </w:divBdr>
          <w:divsChild>
            <w:div w:id="186412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16214">
      <w:bodyDiv w:val="1"/>
      <w:marLeft w:val="0"/>
      <w:marRight w:val="0"/>
      <w:marTop w:val="0"/>
      <w:marBottom w:val="0"/>
      <w:divBdr>
        <w:top w:val="none" w:sz="0" w:space="0" w:color="auto"/>
        <w:left w:val="none" w:sz="0" w:space="0" w:color="auto"/>
        <w:bottom w:val="none" w:sz="0" w:space="0" w:color="auto"/>
        <w:right w:val="none" w:sz="0" w:space="0" w:color="auto"/>
      </w:divBdr>
      <w:divsChild>
        <w:div w:id="587616133">
          <w:marLeft w:val="0"/>
          <w:marRight w:val="0"/>
          <w:marTop w:val="0"/>
          <w:marBottom w:val="0"/>
          <w:divBdr>
            <w:top w:val="none" w:sz="0" w:space="0" w:color="auto"/>
            <w:left w:val="none" w:sz="0" w:space="0" w:color="auto"/>
            <w:bottom w:val="none" w:sz="0" w:space="0" w:color="auto"/>
            <w:right w:val="none" w:sz="0" w:space="0" w:color="auto"/>
          </w:divBdr>
          <w:divsChild>
            <w:div w:id="1664773899">
              <w:marLeft w:val="0"/>
              <w:marRight w:val="0"/>
              <w:marTop w:val="0"/>
              <w:marBottom w:val="0"/>
              <w:divBdr>
                <w:top w:val="none" w:sz="0" w:space="0" w:color="auto"/>
                <w:left w:val="none" w:sz="0" w:space="0" w:color="auto"/>
                <w:bottom w:val="none" w:sz="0" w:space="0" w:color="auto"/>
                <w:right w:val="none" w:sz="0" w:space="0" w:color="auto"/>
              </w:divBdr>
            </w:div>
            <w:div w:id="70144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05364">
      <w:bodyDiv w:val="1"/>
      <w:marLeft w:val="0"/>
      <w:marRight w:val="0"/>
      <w:marTop w:val="0"/>
      <w:marBottom w:val="0"/>
      <w:divBdr>
        <w:top w:val="none" w:sz="0" w:space="0" w:color="auto"/>
        <w:left w:val="none" w:sz="0" w:space="0" w:color="auto"/>
        <w:bottom w:val="none" w:sz="0" w:space="0" w:color="auto"/>
        <w:right w:val="none" w:sz="0" w:space="0" w:color="auto"/>
      </w:divBdr>
      <w:divsChild>
        <w:div w:id="2041588667">
          <w:marLeft w:val="0"/>
          <w:marRight w:val="0"/>
          <w:marTop w:val="0"/>
          <w:marBottom w:val="0"/>
          <w:divBdr>
            <w:top w:val="none" w:sz="0" w:space="0" w:color="auto"/>
            <w:left w:val="none" w:sz="0" w:space="0" w:color="auto"/>
            <w:bottom w:val="none" w:sz="0" w:space="0" w:color="auto"/>
            <w:right w:val="none" w:sz="0" w:space="0" w:color="auto"/>
          </w:divBdr>
          <w:divsChild>
            <w:div w:id="92572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43424">
      <w:bodyDiv w:val="1"/>
      <w:marLeft w:val="0"/>
      <w:marRight w:val="0"/>
      <w:marTop w:val="0"/>
      <w:marBottom w:val="0"/>
      <w:divBdr>
        <w:top w:val="none" w:sz="0" w:space="0" w:color="auto"/>
        <w:left w:val="none" w:sz="0" w:space="0" w:color="auto"/>
        <w:bottom w:val="none" w:sz="0" w:space="0" w:color="auto"/>
        <w:right w:val="none" w:sz="0" w:space="0" w:color="auto"/>
      </w:divBdr>
      <w:divsChild>
        <w:div w:id="411661428">
          <w:marLeft w:val="0"/>
          <w:marRight w:val="0"/>
          <w:marTop w:val="0"/>
          <w:marBottom w:val="0"/>
          <w:divBdr>
            <w:top w:val="none" w:sz="0" w:space="0" w:color="auto"/>
            <w:left w:val="none" w:sz="0" w:space="0" w:color="auto"/>
            <w:bottom w:val="none" w:sz="0" w:space="0" w:color="auto"/>
            <w:right w:val="none" w:sz="0" w:space="0" w:color="auto"/>
          </w:divBdr>
          <w:divsChild>
            <w:div w:id="14994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2073">
      <w:bodyDiv w:val="1"/>
      <w:marLeft w:val="0"/>
      <w:marRight w:val="0"/>
      <w:marTop w:val="0"/>
      <w:marBottom w:val="0"/>
      <w:divBdr>
        <w:top w:val="none" w:sz="0" w:space="0" w:color="auto"/>
        <w:left w:val="none" w:sz="0" w:space="0" w:color="auto"/>
        <w:bottom w:val="none" w:sz="0" w:space="0" w:color="auto"/>
        <w:right w:val="none" w:sz="0" w:space="0" w:color="auto"/>
      </w:divBdr>
      <w:divsChild>
        <w:div w:id="1649897278">
          <w:marLeft w:val="0"/>
          <w:marRight w:val="0"/>
          <w:marTop w:val="0"/>
          <w:marBottom w:val="0"/>
          <w:divBdr>
            <w:top w:val="none" w:sz="0" w:space="0" w:color="auto"/>
            <w:left w:val="none" w:sz="0" w:space="0" w:color="auto"/>
            <w:bottom w:val="none" w:sz="0" w:space="0" w:color="auto"/>
            <w:right w:val="none" w:sz="0" w:space="0" w:color="auto"/>
          </w:divBdr>
          <w:divsChild>
            <w:div w:id="765541067">
              <w:marLeft w:val="0"/>
              <w:marRight w:val="0"/>
              <w:marTop w:val="0"/>
              <w:marBottom w:val="0"/>
              <w:divBdr>
                <w:top w:val="none" w:sz="0" w:space="0" w:color="auto"/>
                <w:left w:val="none" w:sz="0" w:space="0" w:color="auto"/>
                <w:bottom w:val="none" w:sz="0" w:space="0" w:color="auto"/>
                <w:right w:val="none" w:sz="0" w:space="0" w:color="auto"/>
              </w:divBdr>
            </w:div>
            <w:div w:id="616332802">
              <w:marLeft w:val="0"/>
              <w:marRight w:val="0"/>
              <w:marTop w:val="0"/>
              <w:marBottom w:val="0"/>
              <w:divBdr>
                <w:top w:val="none" w:sz="0" w:space="0" w:color="auto"/>
                <w:left w:val="none" w:sz="0" w:space="0" w:color="auto"/>
                <w:bottom w:val="none" w:sz="0" w:space="0" w:color="auto"/>
                <w:right w:val="none" w:sz="0" w:space="0" w:color="auto"/>
              </w:divBdr>
            </w:div>
            <w:div w:id="111340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95658">
      <w:bodyDiv w:val="1"/>
      <w:marLeft w:val="0"/>
      <w:marRight w:val="0"/>
      <w:marTop w:val="0"/>
      <w:marBottom w:val="0"/>
      <w:divBdr>
        <w:top w:val="none" w:sz="0" w:space="0" w:color="auto"/>
        <w:left w:val="none" w:sz="0" w:space="0" w:color="auto"/>
        <w:bottom w:val="none" w:sz="0" w:space="0" w:color="auto"/>
        <w:right w:val="none" w:sz="0" w:space="0" w:color="auto"/>
      </w:divBdr>
      <w:divsChild>
        <w:div w:id="207691423">
          <w:marLeft w:val="0"/>
          <w:marRight w:val="0"/>
          <w:marTop w:val="0"/>
          <w:marBottom w:val="0"/>
          <w:divBdr>
            <w:top w:val="none" w:sz="0" w:space="0" w:color="auto"/>
            <w:left w:val="none" w:sz="0" w:space="0" w:color="auto"/>
            <w:bottom w:val="none" w:sz="0" w:space="0" w:color="auto"/>
            <w:right w:val="none" w:sz="0" w:space="0" w:color="auto"/>
          </w:divBdr>
          <w:divsChild>
            <w:div w:id="176013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1676">
      <w:bodyDiv w:val="1"/>
      <w:marLeft w:val="0"/>
      <w:marRight w:val="0"/>
      <w:marTop w:val="0"/>
      <w:marBottom w:val="0"/>
      <w:divBdr>
        <w:top w:val="none" w:sz="0" w:space="0" w:color="auto"/>
        <w:left w:val="none" w:sz="0" w:space="0" w:color="auto"/>
        <w:bottom w:val="none" w:sz="0" w:space="0" w:color="auto"/>
        <w:right w:val="none" w:sz="0" w:space="0" w:color="auto"/>
      </w:divBdr>
      <w:divsChild>
        <w:div w:id="897863384">
          <w:marLeft w:val="0"/>
          <w:marRight w:val="0"/>
          <w:marTop w:val="0"/>
          <w:marBottom w:val="0"/>
          <w:divBdr>
            <w:top w:val="none" w:sz="0" w:space="0" w:color="auto"/>
            <w:left w:val="none" w:sz="0" w:space="0" w:color="auto"/>
            <w:bottom w:val="none" w:sz="0" w:space="0" w:color="auto"/>
            <w:right w:val="none" w:sz="0" w:space="0" w:color="auto"/>
          </w:divBdr>
          <w:divsChild>
            <w:div w:id="82890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73486">
      <w:bodyDiv w:val="1"/>
      <w:marLeft w:val="0"/>
      <w:marRight w:val="0"/>
      <w:marTop w:val="0"/>
      <w:marBottom w:val="0"/>
      <w:divBdr>
        <w:top w:val="none" w:sz="0" w:space="0" w:color="auto"/>
        <w:left w:val="none" w:sz="0" w:space="0" w:color="auto"/>
        <w:bottom w:val="none" w:sz="0" w:space="0" w:color="auto"/>
        <w:right w:val="none" w:sz="0" w:space="0" w:color="auto"/>
      </w:divBdr>
      <w:divsChild>
        <w:div w:id="1010840541">
          <w:marLeft w:val="0"/>
          <w:marRight w:val="0"/>
          <w:marTop w:val="0"/>
          <w:marBottom w:val="0"/>
          <w:divBdr>
            <w:top w:val="none" w:sz="0" w:space="0" w:color="auto"/>
            <w:left w:val="none" w:sz="0" w:space="0" w:color="auto"/>
            <w:bottom w:val="none" w:sz="0" w:space="0" w:color="auto"/>
            <w:right w:val="none" w:sz="0" w:space="0" w:color="auto"/>
          </w:divBdr>
          <w:divsChild>
            <w:div w:id="10511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3199">
      <w:bodyDiv w:val="1"/>
      <w:marLeft w:val="0"/>
      <w:marRight w:val="0"/>
      <w:marTop w:val="0"/>
      <w:marBottom w:val="0"/>
      <w:divBdr>
        <w:top w:val="none" w:sz="0" w:space="0" w:color="auto"/>
        <w:left w:val="none" w:sz="0" w:space="0" w:color="auto"/>
        <w:bottom w:val="none" w:sz="0" w:space="0" w:color="auto"/>
        <w:right w:val="none" w:sz="0" w:space="0" w:color="auto"/>
      </w:divBdr>
      <w:divsChild>
        <w:div w:id="110173668">
          <w:marLeft w:val="0"/>
          <w:marRight w:val="0"/>
          <w:marTop w:val="0"/>
          <w:marBottom w:val="0"/>
          <w:divBdr>
            <w:top w:val="none" w:sz="0" w:space="0" w:color="auto"/>
            <w:left w:val="none" w:sz="0" w:space="0" w:color="auto"/>
            <w:bottom w:val="none" w:sz="0" w:space="0" w:color="auto"/>
            <w:right w:val="none" w:sz="0" w:space="0" w:color="auto"/>
          </w:divBdr>
          <w:divsChild>
            <w:div w:id="735664629">
              <w:marLeft w:val="0"/>
              <w:marRight w:val="0"/>
              <w:marTop w:val="0"/>
              <w:marBottom w:val="0"/>
              <w:divBdr>
                <w:top w:val="none" w:sz="0" w:space="0" w:color="auto"/>
                <w:left w:val="none" w:sz="0" w:space="0" w:color="auto"/>
                <w:bottom w:val="none" w:sz="0" w:space="0" w:color="auto"/>
                <w:right w:val="none" w:sz="0" w:space="0" w:color="auto"/>
              </w:divBdr>
            </w:div>
            <w:div w:id="948464289">
              <w:marLeft w:val="0"/>
              <w:marRight w:val="0"/>
              <w:marTop w:val="0"/>
              <w:marBottom w:val="0"/>
              <w:divBdr>
                <w:top w:val="none" w:sz="0" w:space="0" w:color="auto"/>
                <w:left w:val="none" w:sz="0" w:space="0" w:color="auto"/>
                <w:bottom w:val="none" w:sz="0" w:space="0" w:color="auto"/>
                <w:right w:val="none" w:sz="0" w:space="0" w:color="auto"/>
              </w:divBdr>
            </w:div>
            <w:div w:id="120123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147075">
      <w:bodyDiv w:val="1"/>
      <w:marLeft w:val="0"/>
      <w:marRight w:val="0"/>
      <w:marTop w:val="0"/>
      <w:marBottom w:val="0"/>
      <w:divBdr>
        <w:top w:val="none" w:sz="0" w:space="0" w:color="auto"/>
        <w:left w:val="none" w:sz="0" w:space="0" w:color="auto"/>
        <w:bottom w:val="none" w:sz="0" w:space="0" w:color="auto"/>
        <w:right w:val="none" w:sz="0" w:space="0" w:color="auto"/>
      </w:divBdr>
      <w:divsChild>
        <w:div w:id="328217816">
          <w:marLeft w:val="0"/>
          <w:marRight w:val="0"/>
          <w:marTop w:val="0"/>
          <w:marBottom w:val="0"/>
          <w:divBdr>
            <w:top w:val="none" w:sz="0" w:space="0" w:color="auto"/>
            <w:left w:val="none" w:sz="0" w:space="0" w:color="auto"/>
            <w:bottom w:val="none" w:sz="0" w:space="0" w:color="auto"/>
            <w:right w:val="none" w:sz="0" w:space="0" w:color="auto"/>
          </w:divBdr>
          <w:divsChild>
            <w:div w:id="197598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92202">
      <w:bodyDiv w:val="1"/>
      <w:marLeft w:val="0"/>
      <w:marRight w:val="0"/>
      <w:marTop w:val="0"/>
      <w:marBottom w:val="0"/>
      <w:divBdr>
        <w:top w:val="none" w:sz="0" w:space="0" w:color="auto"/>
        <w:left w:val="none" w:sz="0" w:space="0" w:color="auto"/>
        <w:bottom w:val="none" w:sz="0" w:space="0" w:color="auto"/>
        <w:right w:val="none" w:sz="0" w:space="0" w:color="auto"/>
      </w:divBdr>
      <w:divsChild>
        <w:div w:id="1975523105">
          <w:marLeft w:val="0"/>
          <w:marRight w:val="0"/>
          <w:marTop w:val="0"/>
          <w:marBottom w:val="0"/>
          <w:divBdr>
            <w:top w:val="none" w:sz="0" w:space="0" w:color="auto"/>
            <w:left w:val="none" w:sz="0" w:space="0" w:color="auto"/>
            <w:bottom w:val="none" w:sz="0" w:space="0" w:color="auto"/>
            <w:right w:val="none" w:sz="0" w:space="0" w:color="auto"/>
          </w:divBdr>
          <w:divsChild>
            <w:div w:id="44199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3771">
      <w:bodyDiv w:val="1"/>
      <w:marLeft w:val="0"/>
      <w:marRight w:val="0"/>
      <w:marTop w:val="0"/>
      <w:marBottom w:val="0"/>
      <w:divBdr>
        <w:top w:val="none" w:sz="0" w:space="0" w:color="auto"/>
        <w:left w:val="none" w:sz="0" w:space="0" w:color="auto"/>
        <w:bottom w:val="none" w:sz="0" w:space="0" w:color="auto"/>
        <w:right w:val="none" w:sz="0" w:space="0" w:color="auto"/>
      </w:divBdr>
      <w:divsChild>
        <w:div w:id="512645699">
          <w:marLeft w:val="0"/>
          <w:marRight w:val="0"/>
          <w:marTop w:val="0"/>
          <w:marBottom w:val="0"/>
          <w:divBdr>
            <w:top w:val="none" w:sz="0" w:space="0" w:color="auto"/>
            <w:left w:val="none" w:sz="0" w:space="0" w:color="auto"/>
            <w:bottom w:val="none" w:sz="0" w:space="0" w:color="auto"/>
            <w:right w:val="none" w:sz="0" w:space="0" w:color="auto"/>
          </w:divBdr>
          <w:divsChild>
            <w:div w:id="153400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42254">
      <w:bodyDiv w:val="1"/>
      <w:marLeft w:val="0"/>
      <w:marRight w:val="0"/>
      <w:marTop w:val="0"/>
      <w:marBottom w:val="0"/>
      <w:divBdr>
        <w:top w:val="none" w:sz="0" w:space="0" w:color="auto"/>
        <w:left w:val="none" w:sz="0" w:space="0" w:color="auto"/>
        <w:bottom w:val="none" w:sz="0" w:space="0" w:color="auto"/>
        <w:right w:val="none" w:sz="0" w:space="0" w:color="auto"/>
      </w:divBdr>
      <w:divsChild>
        <w:div w:id="1084184455">
          <w:marLeft w:val="0"/>
          <w:marRight w:val="0"/>
          <w:marTop w:val="0"/>
          <w:marBottom w:val="0"/>
          <w:divBdr>
            <w:top w:val="none" w:sz="0" w:space="0" w:color="auto"/>
            <w:left w:val="none" w:sz="0" w:space="0" w:color="auto"/>
            <w:bottom w:val="none" w:sz="0" w:space="0" w:color="auto"/>
            <w:right w:val="none" w:sz="0" w:space="0" w:color="auto"/>
          </w:divBdr>
          <w:divsChild>
            <w:div w:id="62639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09033">
      <w:bodyDiv w:val="1"/>
      <w:marLeft w:val="0"/>
      <w:marRight w:val="0"/>
      <w:marTop w:val="0"/>
      <w:marBottom w:val="0"/>
      <w:divBdr>
        <w:top w:val="none" w:sz="0" w:space="0" w:color="auto"/>
        <w:left w:val="none" w:sz="0" w:space="0" w:color="auto"/>
        <w:bottom w:val="none" w:sz="0" w:space="0" w:color="auto"/>
        <w:right w:val="none" w:sz="0" w:space="0" w:color="auto"/>
      </w:divBdr>
      <w:divsChild>
        <w:div w:id="1327981624">
          <w:marLeft w:val="0"/>
          <w:marRight w:val="0"/>
          <w:marTop w:val="0"/>
          <w:marBottom w:val="0"/>
          <w:divBdr>
            <w:top w:val="none" w:sz="0" w:space="0" w:color="auto"/>
            <w:left w:val="none" w:sz="0" w:space="0" w:color="auto"/>
            <w:bottom w:val="none" w:sz="0" w:space="0" w:color="auto"/>
            <w:right w:val="none" w:sz="0" w:space="0" w:color="auto"/>
          </w:divBdr>
          <w:divsChild>
            <w:div w:id="186531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24299">
      <w:bodyDiv w:val="1"/>
      <w:marLeft w:val="0"/>
      <w:marRight w:val="0"/>
      <w:marTop w:val="0"/>
      <w:marBottom w:val="0"/>
      <w:divBdr>
        <w:top w:val="none" w:sz="0" w:space="0" w:color="auto"/>
        <w:left w:val="none" w:sz="0" w:space="0" w:color="auto"/>
        <w:bottom w:val="none" w:sz="0" w:space="0" w:color="auto"/>
        <w:right w:val="none" w:sz="0" w:space="0" w:color="auto"/>
      </w:divBdr>
      <w:divsChild>
        <w:div w:id="715392493">
          <w:marLeft w:val="0"/>
          <w:marRight w:val="0"/>
          <w:marTop w:val="0"/>
          <w:marBottom w:val="0"/>
          <w:divBdr>
            <w:top w:val="none" w:sz="0" w:space="0" w:color="auto"/>
            <w:left w:val="none" w:sz="0" w:space="0" w:color="auto"/>
            <w:bottom w:val="none" w:sz="0" w:space="0" w:color="auto"/>
            <w:right w:val="none" w:sz="0" w:space="0" w:color="auto"/>
          </w:divBdr>
          <w:divsChild>
            <w:div w:id="18086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60987">
      <w:bodyDiv w:val="1"/>
      <w:marLeft w:val="0"/>
      <w:marRight w:val="0"/>
      <w:marTop w:val="0"/>
      <w:marBottom w:val="0"/>
      <w:divBdr>
        <w:top w:val="none" w:sz="0" w:space="0" w:color="auto"/>
        <w:left w:val="none" w:sz="0" w:space="0" w:color="auto"/>
        <w:bottom w:val="none" w:sz="0" w:space="0" w:color="auto"/>
        <w:right w:val="none" w:sz="0" w:space="0" w:color="auto"/>
      </w:divBdr>
      <w:divsChild>
        <w:div w:id="426535269">
          <w:marLeft w:val="0"/>
          <w:marRight w:val="0"/>
          <w:marTop w:val="0"/>
          <w:marBottom w:val="0"/>
          <w:divBdr>
            <w:top w:val="none" w:sz="0" w:space="0" w:color="auto"/>
            <w:left w:val="none" w:sz="0" w:space="0" w:color="auto"/>
            <w:bottom w:val="none" w:sz="0" w:space="0" w:color="auto"/>
            <w:right w:val="none" w:sz="0" w:space="0" w:color="auto"/>
          </w:divBdr>
          <w:divsChild>
            <w:div w:id="13918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58037">
      <w:bodyDiv w:val="1"/>
      <w:marLeft w:val="0"/>
      <w:marRight w:val="0"/>
      <w:marTop w:val="0"/>
      <w:marBottom w:val="0"/>
      <w:divBdr>
        <w:top w:val="none" w:sz="0" w:space="0" w:color="auto"/>
        <w:left w:val="none" w:sz="0" w:space="0" w:color="auto"/>
        <w:bottom w:val="none" w:sz="0" w:space="0" w:color="auto"/>
        <w:right w:val="none" w:sz="0" w:space="0" w:color="auto"/>
      </w:divBdr>
      <w:divsChild>
        <w:div w:id="1993750261">
          <w:marLeft w:val="0"/>
          <w:marRight w:val="0"/>
          <w:marTop w:val="0"/>
          <w:marBottom w:val="0"/>
          <w:divBdr>
            <w:top w:val="none" w:sz="0" w:space="0" w:color="auto"/>
            <w:left w:val="none" w:sz="0" w:space="0" w:color="auto"/>
            <w:bottom w:val="none" w:sz="0" w:space="0" w:color="auto"/>
            <w:right w:val="none" w:sz="0" w:space="0" w:color="auto"/>
          </w:divBdr>
          <w:divsChild>
            <w:div w:id="20559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75942">
      <w:bodyDiv w:val="1"/>
      <w:marLeft w:val="0"/>
      <w:marRight w:val="0"/>
      <w:marTop w:val="0"/>
      <w:marBottom w:val="0"/>
      <w:divBdr>
        <w:top w:val="none" w:sz="0" w:space="0" w:color="auto"/>
        <w:left w:val="none" w:sz="0" w:space="0" w:color="auto"/>
        <w:bottom w:val="none" w:sz="0" w:space="0" w:color="auto"/>
        <w:right w:val="none" w:sz="0" w:space="0" w:color="auto"/>
      </w:divBdr>
      <w:divsChild>
        <w:div w:id="56169106">
          <w:marLeft w:val="0"/>
          <w:marRight w:val="0"/>
          <w:marTop w:val="0"/>
          <w:marBottom w:val="0"/>
          <w:divBdr>
            <w:top w:val="none" w:sz="0" w:space="0" w:color="auto"/>
            <w:left w:val="none" w:sz="0" w:space="0" w:color="auto"/>
            <w:bottom w:val="none" w:sz="0" w:space="0" w:color="auto"/>
            <w:right w:val="none" w:sz="0" w:space="0" w:color="auto"/>
          </w:divBdr>
          <w:divsChild>
            <w:div w:id="1307471394">
              <w:marLeft w:val="0"/>
              <w:marRight w:val="0"/>
              <w:marTop w:val="0"/>
              <w:marBottom w:val="0"/>
              <w:divBdr>
                <w:top w:val="none" w:sz="0" w:space="0" w:color="auto"/>
                <w:left w:val="none" w:sz="0" w:space="0" w:color="auto"/>
                <w:bottom w:val="none" w:sz="0" w:space="0" w:color="auto"/>
                <w:right w:val="none" w:sz="0" w:space="0" w:color="auto"/>
              </w:divBdr>
            </w:div>
            <w:div w:id="794372665">
              <w:marLeft w:val="0"/>
              <w:marRight w:val="0"/>
              <w:marTop w:val="0"/>
              <w:marBottom w:val="0"/>
              <w:divBdr>
                <w:top w:val="none" w:sz="0" w:space="0" w:color="auto"/>
                <w:left w:val="none" w:sz="0" w:space="0" w:color="auto"/>
                <w:bottom w:val="none" w:sz="0" w:space="0" w:color="auto"/>
                <w:right w:val="none" w:sz="0" w:space="0" w:color="auto"/>
              </w:divBdr>
            </w:div>
            <w:div w:id="1625232467">
              <w:marLeft w:val="0"/>
              <w:marRight w:val="0"/>
              <w:marTop w:val="0"/>
              <w:marBottom w:val="0"/>
              <w:divBdr>
                <w:top w:val="none" w:sz="0" w:space="0" w:color="auto"/>
                <w:left w:val="none" w:sz="0" w:space="0" w:color="auto"/>
                <w:bottom w:val="none" w:sz="0" w:space="0" w:color="auto"/>
                <w:right w:val="none" w:sz="0" w:space="0" w:color="auto"/>
              </w:divBdr>
            </w:div>
            <w:div w:id="1384255562">
              <w:marLeft w:val="0"/>
              <w:marRight w:val="0"/>
              <w:marTop w:val="0"/>
              <w:marBottom w:val="0"/>
              <w:divBdr>
                <w:top w:val="none" w:sz="0" w:space="0" w:color="auto"/>
                <w:left w:val="none" w:sz="0" w:space="0" w:color="auto"/>
                <w:bottom w:val="none" w:sz="0" w:space="0" w:color="auto"/>
                <w:right w:val="none" w:sz="0" w:space="0" w:color="auto"/>
              </w:divBdr>
            </w:div>
            <w:div w:id="1945457630">
              <w:marLeft w:val="0"/>
              <w:marRight w:val="0"/>
              <w:marTop w:val="0"/>
              <w:marBottom w:val="0"/>
              <w:divBdr>
                <w:top w:val="none" w:sz="0" w:space="0" w:color="auto"/>
                <w:left w:val="none" w:sz="0" w:space="0" w:color="auto"/>
                <w:bottom w:val="none" w:sz="0" w:space="0" w:color="auto"/>
                <w:right w:val="none" w:sz="0" w:space="0" w:color="auto"/>
              </w:divBdr>
            </w:div>
            <w:div w:id="2068725519">
              <w:marLeft w:val="0"/>
              <w:marRight w:val="0"/>
              <w:marTop w:val="0"/>
              <w:marBottom w:val="0"/>
              <w:divBdr>
                <w:top w:val="none" w:sz="0" w:space="0" w:color="auto"/>
                <w:left w:val="none" w:sz="0" w:space="0" w:color="auto"/>
                <w:bottom w:val="none" w:sz="0" w:space="0" w:color="auto"/>
                <w:right w:val="none" w:sz="0" w:space="0" w:color="auto"/>
              </w:divBdr>
            </w:div>
            <w:div w:id="1032804321">
              <w:marLeft w:val="0"/>
              <w:marRight w:val="0"/>
              <w:marTop w:val="0"/>
              <w:marBottom w:val="0"/>
              <w:divBdr>
                <w:top w:val="none" w:sz="0" w:space="0" w:color="auto"/>
                <w:left w:val="none" w:sz="0" w:space="0" w:color="auto"/>
                <w:bottom w:val="none" w:sz="0" w:space="0" w:color="auto"/>
                <w:right w:val="none" w:sz="0" w:space="0" w:color="auto"/>
              </w:divBdr>
            </w:div>
            <w:div w:id="28267226">
              <w:marLeft w:val="0"/>
              <w:marRight w:val="0"/>
              <w:marTop w:val="0"/>
              <w:marBottom w:val="0"/>
              <w:divBdr>
                <w:top w:val="none" w:sz="0" w:space="0" w:color="auto"/>
                <w:left w:val="none" w:sz="0" w:space="0" w:color="auto"/>
                <w:bottom w:val="none" w:sz="0" w:space="0" w:color="auto"/>
                <w:right w:val="none" w:sz="0" w:space="0" w:color="auto"/>
              </w:divBdr>
            </w:div>
            <w:div w:id="191381190">
              <w:marLeft w:val="0"/>
              <w:marRight w:val="0"/>
              <w:marTop w:val="0"/>
              <w:marBottom w:val="0"/>
              <w:divBdr>
                <w:top w:val="none" w:sz="0" w:space="0" w:color="auto"/>
                <w:left w:val="none" w:sz="0" w:space="0" w:color="auto"/>
                <w:bottom w:val="none" w:sz="0" w:space="0" w:color="auto"/>
                <w:right w:val="none" w:sz="0" w:space="0" w:color="auto"/>
              </w:divBdr>
            </w:div>
            <w:div w:id="994645620">
              <w:marLeft w:val="0"/>
              <w:marRight w:val="0"/>
              <w:marTop w:val="0"/>
              <w:marBottom w:val="0"/>
              <w:divBdr>
                <w:top w:val="none" w:sz="0" w:space="0" w:color="auto"/>
                <w:left w:val="none" w:sz="0" w:space="0" w:color="auto"/>
                <w:bottom w:val="none" w:sz="0" w:space="0" w:color="auto"/>
                <w:right w:val="none" w:sz="0" w:space="0" w:color="auto"/>
              </w:divBdr>
            </w:div>
            <w:div w:id="206170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21558">
      <w:bodyDiv w:val="1"/>
      <w:marLeft w:val="0"/>
      <w:marRight w:val="0"/>
      <w:marTop w:val="0"/>
      <w:marBottom w:val="0"/>
      <w:divBdr>
        <w:top w:val="none" w:sz="0" w:space="0" w:color="auto"/>
        <w:left w:val="none" w:sz="0" w:space="0" w:color="auto"/>
        <w:bottom w:val="none" w:sz="0" w:space="0" w:color="auto"/>
        <w:right w:val="none" w:sz="0" w:space="0" w:color="auto"/>
      </w:divBdr>
      <w:divsChild>
        <w:div w:id="1621565225">
          <w:marLeft w:val="0"/>
          <w:marRight w:val="0"/>
          <w:marTop w:val="0"/>
          <w:marBottom w:val="0"/>
          <w:divBdr>
            <w:top w:val="none" w:sz="0" w:space="0" w:color="auto"/>
            <w:left w:val="none" w:sz="0" w:space="0" w:color="auto"/>
            <w:bottom w:val="none" w:sz="0" w:space="0" w:color="auto"/>
            <w:right w:val="none" w:sz="0" w:space="0" w:color="auto"/>
          </w:divBdr>
          <w:divsChild>
            <w:div w:id="628778125">
              <w:marLeft w:val="0"/>
              <w:marRight w:val="0"/>
              <w:marTop w:val="0"/>
              <w:marBottom w:val="0"/>
              <w:divBdr>
                <w:top w:val="none" w:sz="0" w:space="0" w:color="auto"/>
                <w:left w:val="none" w:sz="0" w:space="0" w:color="auto"/>
                <w:bottom w:val="none" w:sz="0" w:space="0" w:color="auto"/>
                <w:right w:val="none" w:sz="0" w:space="0" w:color="auto"/>
              </w:divBdr>
            </w:div>
            <w:div w:id="211582043">
              <w:marLeft w:val="0"/>
              <w:marRight w:val="0"/>
              <w:marTop w:val="0"/>
              <w:marBottom w:val="0"/>
              <w:divBdr>
                <w:top w:val="none" w:sz="0" w:space="0" w:color="auto"/>
                <w:left w:val="none" w:sz="0" w:space="0" w:color="auto"/>
                <w:bottom w:val="none" w:sz="0" w:space="0" w:color="auto"/>
                <w:right w:val="none" w:sz="0" w:space="0" w:color="auto"/>
              </w:divBdr>
            </w:div>
            <w:div w:id="177309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8048">
      <w:bodyDiv w:val="1"/>
      <w:marLeft w:val="0"/>
      <w:marRight w:val="0"/>
      <w:marTop w:val="0"/>
      <w:marBottom w:val="0"/>
      <w:divBdr>
        <w:top w:val="none" w:sz="0" w:space="0" w:color="auto"/>
        <w:left w:val="none" w:sz="0" w:space="0" w:color="auto"/>
        <w:bottom w:val="none" w:sz="0" w:space="0" w:color="auto"/>
        <w:right w:val="none" w:sz="0" w:space="0" w:color="auto"/>
      </w:divBdr>
      <w:divsChild>
        <w:div w:id="296688702">
          <w:marLeft w:val="0"/>
          <w:marRight w:val="0"/>
          <w:marTop w:val="0"/>
          <w:marBottom w:val="0"/>
          <w:divBdr>
            <w:top w:val="none" w:sz="0" w:space="0" w:color="auto"/>
            <w:left w:val="none" w:sz="0" w:space="0" w:color="auto"/>
            <w:bottom w:val="none" w:sz="0" w:space="0" w:color="auto"/>
            <w:right w:val="none" w:sz="0" w:space="0" w:color="auto"/>
          </w:divBdr>
          <w:divsChild>
            <w:div w:id="971984535">
              <w:marLeft w:val="0"/>
              <w:marRight w:val="0"/>
              <w:marTop w:val="0"/>
              <w:marBottom w:val="0"/>
              <w:divBdr>
                <w:top w:val="none" w:sz="0" w:space="0" w:color="auto"/>
                <w:left w:val="none" w:sz="0" w:space="0" w:color="auto"/>
                <w:bottom w:val="none" w:sz="0" w:space="0" w:color="auto"/>
                <w:right w:val="none" w:sz="0" w:space="0" w:color="auto"/>
              </w:divBdr>
            </w:div>
            <w:div w:id="393621513">
              <w:marLeft w:val="0"/>
              <w:marRight w:val="0"/>
              <w:marTop w:val="0"/>
              <w:marBottom w:val="0"/>
              <w:divBdr>
                <w:top w:val="none" w:sz="0" w:space="0" w:color="auto"/>
                <w:left w:val="none" w:sz="0" w:space="0" w:color="auto"/>
                <w:bottom w:val="none" w:sz="0" w:space="0" w:color="auto"/>
                <w:right w:val="none" w:sz="0" w:space="0" w:color="auto"/>
              </w:divBdr>
            </w:div>
            <w:div w:id="1440026863">
              <w:marLeft w:val="0"/>
              <w:marRight w:val="0"/>
              <w:marTop w:val="0"/>
              <w:marBottom w:val="0"/>
              <w:divBdr>
                <w:top w:val="none" w:sz="0" w:space="0" w:color="auto"/>
                <w:left w:val="none" w:sz="0" w:space="0" w:color="auto"/>
                <w:bottom w:val="none" w:sz="0" w:space="0" w:color="auto"/>
                <w:right w:val="none" w:sz="0" w:space="0" w:color="auto"/>
              </w:divBdr>
            </w:div>
            <w:div w:id="1060664842">
              <w:marLeft w:val="0"/>
              <w:marRight w:val="0"/>
              <w:marTop w:val="0"/>
              <w:marBottom w:val="0"/>
              <w:divBdr>
                <w:top w:val="none" w:sz="0" w:space="0" w:color="auto"/>
                <w:left w:val="none" w:sz="0" w:space="0" w:color="auto"/>
                <w:bottom w:val="none" w:sz="0" w:space="0" w:color="auto"/>
                <w:right w:val="none" w:sz="0" w:space="0" w:color="auto"/>
              </w:divBdr>
            </w:div>
            <w:div w:id="296842002">
              <w:marLeft w:val="0"/>
              <w:marRight w:val="0"/>
              <w:marTop w:val="0"/>
              <w:marBottom w:val="0"/>
              <w:divBdr>
                <w:top w:val="none" w:sz="0" w:space="0" w:color="auto"/>
                <w:left w:val="none" w:sz="0" w:space="0" w:color="auto"/>
                <w:bottom w:val="none" w:sz="0" w:space="0" w:color="auto"/>
                <w:right w:val="none" w:sz="0" w:space="0" w:color="auto"/>
              </w:divBdr>
            </w:div>
            <w:div w:id="515197221">
              <w:marLeft w:val="0"/>
              <w:marRight w:val="0"/>
              <w:marTop w:val="0"/>
              <w:marBottom w:val="0"/>
              <w:divBdr>
                <w:top w:val="none" w:sz="0" w:space="0" w:color="auto"/>
                <w:left w:val="none" w:sz="0" w:space="0" w:color="auto"/>
                <w:bottom w:val="none" w:sz="0" w:space="0" w:color="auto"/>
                <w:right w:val="none" w:sz="0" w:space="0" w:color="auto"/>
              </w:divBdr>
            </w:div>
            <w:div w:id="951741461">
              <w:marLeft w:val="0"/>
              <w:marRight w:val="0"/>
              <w:marTop w:val="0"/>
              <w:marBottom w:val="0"/>
              <w:divBdr>
                <w:top w:val="none" w:sz="0" w:space="0" w:color="auto"/>
                <w:left w:val="none" w:sz="0" w:space="0" w:color="auto"/>
                <w:bottom w:val="none" w:sz="0" w:space="0" w:color="auto"/>
                <w:right w:val="none" w:sz="0" w:space="0" w:color="auto"/>
              </w:divBdr>
            </w:div>
            <w:div w:id="214704176">
              <w:marLeft w:val="0"/>
              <w:marRight w:val="0"/>
              <w:marTop w:val="0"/>
              <w:marBottom w:val="0"/>
              <w:divBdr>
                <w:top w:val="none" w:sz="0" w:space="0" w:color="auto"/>
                <w:left w:val="none" w:sz="0" w:space="0" w:color="auto"/>
                <w:bottom w:val="none" w:sz="0" w:space="0" w:color="auto"/>
                <w:right w:val="none" w:sz="0" w:space="0" w:color="auto"/>
              </w:divBdr>
            </w:div>
            <w:div w:id="1495221490">
              <w:marLeft w:val="0"/>
              <w:marRight w:val="0"/>
              <w:marTop w:val="0"/>
              <w:marBottom w:val="0"/>
              <w:divBdr>
                <w:top w:val="none" w:sz="0" w:space="0" w:color="auto"/>
                <w:left w:val="none" w:sz="0" w:space="0" w:color="auto"/>
                <w:bottom w:val="none" w:sz="0" w:space="0" w:color="auto"/>
                <w:right w:val="none" w:sz="0" w:space="0" w:color="auto"/>
              </w:divBdr>
            </w:div>
            <w:div w:id="369383043">
              <w:marLeft w:val="0"/>
              <w:marRight w:val="0"/>
              <w:marTop w:val="0"/>
              <w:marBottom w:val="0"/>
              <w:divBdr>
                <w:top w:val="none" w:sz="0" w:space="0" w:color="auto"/>
                <w:left w:val="none" w:sz="0" w:space="0" w:color="auto"/>
                <w:bottom w:val="none" w:sz="0" w:space="0" w:color="auto"/>
                <w:right w:val="none" w:sz="0" w:space="0" w:color="auto"/>
              </w:divBdr>
            </w:div>
            <w:div w:id="19709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australia.incorp.asia/services/" TargetMode="External"/><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hyperlink" Target="https://incorpadvisoryau-my.sharepoint.com/personal/billy_wall_incorpadvisory_au/Documents/Growth%202024/Proposals/4.%20%20Templates%20DO%20NOT%20EDIT%20MASTER,%20SAVE%20A%20COPY/australia.incorp.asia" TargetMode="External"/><Relationship Id="rId21" Type="http://schemas.openxmlformats.org/officeDocument/2006/relationships/image" Target="media/image11.png"/><Relationship Id="rId34" Type="http://schemas.openxmlformats.org/officeDocument/2006/relationships/header" Target="header1.xml"/><Relationship Id="rId42" Type="http://schemas.openxmlformats.org/officeDocument/2006/relationships/hyperlink" Target="https://www.linkedin.com/company/incorpglobal" TargetMode="External"/><Relationship Id="rId47" Type="http://schemas.openxmlformats.org/officeDocument/2006/relationships/header" Target="header4.xml"/><Relationship Id="rId50"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3.xml"/><Relationship Id="rId40" Type="http://schemas.openxmlformats.org/officeDocument/2006/relationships/hyperlink" Target="https://www.youtube.com/channel/UCIL6DndBwiMbYS6lEzGnGlw" TargetMode="External"/><Relationship Id="rId45" Type="http://schemas.openxmlformats.org/officeDocument/2006/relationships/image" Target="media/image27.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49" Type="http://schemas.openxmlformats.org/officeDocument/2006/relationships/header" Target="header5.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facebook.com/incorpglobal/"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www.incorp.asia"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43" Type="http://schemas.openxmlformats.org/officeDocument/2006/relationships/image" Target="media/image26.png"/><Relationship Id="rId48"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mailto:team@incorpadvisory.au" TargetMode="External"/><Relationship Id="rId46"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hyperlink" Target="http://www.incorp.asia/"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hyperlink" Target="http://www.incorp.asia/" TargetMode="External"/></Relationships>
</file>

<file path=word/_rels/header5.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11</Pages>
  <Words>1047</Words>
  <Characters>5973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dc:description/>
  <cp:lastModifiedBy>Ping Qian</cp:lastModifiedBy>
  <cp:revision>223</cp:revision>
  <cp:lastPrinted>2026-01-07T15:31:00Z</cp:lastPrinted>
  <dcterms:created xsi:type="dcterms:W3CDTF">2026-01-19T10:06:00Z</dcterms:created>
  <dcterms:modified xsi:type="dcterms:W3CDTF">2026-06-22T04:23:00Z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1033-12.1.25195.25195</vt:lpwstr>
  </property>
  <property fmtid="{D5CDD505-2E9C-101B-9397-08002B2CF9AE}" pid="3" name="ICV">
    <vt:lpwstr>90450247DC51E91F4719A169C1B0C793_42</vt:lpwstr>
  </property>
</Properties>
</file>